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64"/>
        <w:ind w:left="2185" w:right="0" w:firstLine="0"/>
        <w:jc w:val="left"/>
        <w:rPr>
          <w:rFonts w:hint="default" w:ascii="Times New Roman" w:hAnsi="Times New Roman" w:cs="Times New Roman"/>
          <w:sz w:val="48"/>
        </w:rPr>
      </w:pPr>
      <w:r>
        <w:rPr>
          <w:rFonts w:hint="default" w:ascii="Times New Roman" w:hAnsi="Times New Roman" w:cs="Times New Roman"/>
          <w:sz w:val="48"/>
        </w:rPr>
        <w:t>Tugas Praktikum Sistem Basis Data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3"/>
        <w:rPr>
          <w:rFonts w:hint="default" w:ascii="Times New Roman" w:hAnsi="Times New Roman" w:cs="Times New Roman"/>
          <w:sz w:val="12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3408" behindDoc="1" locked="0" layoutInCell="1" allowOverlap="1">
            <wp:simplePos x="0" y="0"/>
            <wp:positionH relativeFrom="page">
              <wp:posOffset>2069465</wp:posOffset>
            </wp:positionH>
            <wp:positionV relativeFrom="paragraph">
              <wp:posOffset>114300</wp:posOffset>
            </wp:positionV>
            <wp:extent cx="3612515" cy="37369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2755" cy="3737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rFonts w:hint="default" w:ascii="Times New Roman" w:hAnsi="Times New Roman" w:cs="Times New Roman"/>
          <w:sz w:val="52"/>
        </w:rPr>
      </w:pPr>
    </w:p>
    <w:p>
      <w:pPr>
        <w:pStyle w:val="3"/>
        <w:rPr>
          <w:rFonts w:hint="default" w:ascii="Times New Roman" w:hAnsi="Times New Roman" w:cs="Times New Roman"/>
          <w:sz w:val="52"/>
        </w:rPr>
      </w:pPr>
    </w:p>
    <w:p>
      <w:pPr>
        <w:pStyle w:val="3"/>
        <w:rPr>
          <w:rFonts w:hint="default" w:ascii="Times New Roman" w:hAnsi="Times New Roman" w:cs="Times New Roman"/>
          <w:sz w:val="52"/>
        </w:rPr>
      </w:pPr>
    </w:p>
    <w:p>
      <w:pPr>
        <w:pStyle w:val="3"/>
        <w:rPr>
          <w:rFonts w:hint="default" w:ascii="Times New Roman" w:hAnsi="Times New Roman" w:cs="Times New Roman"/>
          <w:sz w:val="52"/>
        </w:rPr>
      </w:pPr>
    </w:p>
    <w:p>
      <w:pPr>
        <w:pStyle w:val="3"/>
        <w:spacing w:before="432" w:line="374" w:lineRule="auto"/>
        <w:ind w:left="960" w:right="6403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t xml:space="preserve">Nama 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</w:rPr>
        <w:t xml:space="preserve">: </w:t>
      </w:r>
      <w:r>
        <w:rPr>
          <w:rFonts w:hint="default" w:cs="Times New Roman"/>
          <w:lang w:val="en-US"/>
        </w:rPr>
        <w:t>Driska Ian Prasetyo</w:t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</w:rPr>
        <w:t xml:space="preserve">NIM 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</w:rPr>
        <w:t>: L200160</w:t>
      </w:r>
      <w:r>
        <w:rPr>
          <w:rFonts w:hint="default" w:cs="Times New Roman"/>
          <w:lang w:val="en-US"/>
        </w:rPr>
        <w:t>016</w:t>
      </w:r>
      <w:bookmarkStart w:id="0" w:name="_GoBack"/>
      <w:bookmarkEnd w:id="0"/>
    </w:p>
    <w:p>
      <w:pPr>
        <w:pStyle w:val="3"/>
        <w:spacing w:before="8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Kelas 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  <w:lang w:val="en-US"/>
        </w:rPr>
        <w:t xml:space="preserve">: </w:t>
      </w:r>
      <w:r>
        <w:rPr>
          <w:rFonts w:hint="default" w:ascii="Times New Roman" w:hAnsi="Times New Roman" w:cs="Times New Roman"/>
        </w:rPr>
        <w:t>A</w:t>
      </w:r>
    </w:p>
    <w:p>
      <w:pPr>
        <w:spacing w:after="0"/>
        <w:rPr>
          <w:rFonts w:hint="default" w:ascii="Times New Roman" w:hAnsi="Times New Roman" w:cs="Times New Roman"/>
        </w:rPr>
        <w:sectPr>
          <w:type w:val="continuous"/>
          <w:pgSz w:w="12240" w:h="15840"/>
          <w:pgMar w:top="1360" w:right="420" w:bottom="280" w:left="480" w:header="720" w:footer="720" w:gutter="0"/>
        </w:sectPr>
      </w:pPr>
    </w:p>
    <w:p>
      <w:pPr>
        <w:pStyle w:val="2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 1</w:t>
      </w:r>
    </w:p>
    <w:p>
      <w:pPr>
        <w:pStyle w:val="7"/>
        <w:numPr>
          <w:ilvl w:val="0"/>
          <w:numId w:val="1"/>
        </w:numPr>
        <w:tabs>
          <w:tab w:val="left" w:pos="1592"/>
          <w:tab w:val="left" w:pos="1593"/>
        </w:tabs>
        <w:spacing w:before="178" w:after="0" w:line="259" w:lineRule="auto"/>
        <w:ind w:left="1052" w:right="576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Jelaskan mengapa dibutuhkan</w:t>
      </w:r>
      <w:r>
        <w:rPr>
          <w:rFonts w:hint="default" w:ascii="Times New Roman" w:hAnsi="Times New Roman" w:cs="Times New Roman"/>
          <w:spacing w:val="-1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data! Jawab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3"/>
        <w:spacing w:before="1" w:line="256" w:lineRule="auto"/>
        <w:ind w:left="1592" w:right="10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Karena data di perlukan dalam segala hal, baik berupa pengukuaran, pencatatan, pengumpulan informasi, maupun pengambilan keputusan.</w:t>
      </w:r>
    </w:p>
    <w:p>
      <w:pPr>
        <w:pStyle w:val="3"/>
        <w:spacing w:before="6"/>
        <w:rPr>
          <w:rFonts w:hint="default" w:ascii="Times New Roman" w:hAnsi="Times New Roman" w:cs="Times New Roman"/>
          <w:sz w:val="30"/>
        </w:rPr>
      </w:pPr>
    </w:p>
    <w:p>
      <w:pPr>
        <w:pStyle w:val="7"/>
        <w:numPr>
          <w:ilvl w:val="0"/>
          <w:numId w:val="1"/>
        </w:numPr>
        <w:tabs>
          <w:tab w:val="left" w:pos="1592"/>
          <w:tab w:val="left" w:pos="1593"/>
        </w:tabs>
        <w:spacing w:before="0" w:after="0" w:line="259" w:lineRule="auto"/>
        <w:ind w:left="1052" w:right="4991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Jelaskan manfaat database dan</w:t>
      </w:r>
      <w:r>
        <w:rPr>
          <w:rFonts w:hint="default" w:ascii="Times New Roman" w:hAnsi="Times New Roman" w:cs="Times New Roman"/>
          <w:spacing w:val="-1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contohnya! Jawab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0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mempermudah dalam pencarian data dan penyimpanan data.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27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Sebagai komponen utama dalam Sistem</w:t>
      </w:r>
      <w:r>
        <w:rPr>
          <w:rFonts w:hint="default" w:ascii="Times New Roman" w:hAnsi="Times New Roman" w:cs="Times New Roman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Informasi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26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Menentukan kualitas</w:t>
      </w:r>
      <w:r>
        <w:rPr>
          <w:rFonts w:hint="default" w:ascii="Times New Roman" w:hAnsi="Times New Roman" w:cs="Times New Roman"/>
          <w:spacing w:val="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Informasi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26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Mengatasi kerangkapan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22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Menghindari terjadinya inkonsistensi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26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Mengatasi kesulitan dalam mengakses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27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Menyusun format yang standart bagi sebuah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26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Penggunaan oleh banyak</w:t>
      </w:r>
      <w:r>
        <w:rPr>
          <w:rFonts w:hint="default" w:ascii="Times New Roman" w:hAnsi="Times New Roman" w:cs="Times New Roman"/>
          <w:spacing w:val="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pemakai.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26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Melakukan perlindungan dan keamanan</w:t>
      </w:r>
      <w:r>
        <w:rPr>
          <w:rFonts w:hint="default" w:ascii="Times New Roman" w:hAnsi="Times New Roman" w:cs="Times New Roman"/>
          <w:spacing w:val="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2"/>
        </w:numPr>
        <w:tabs>
          <w:tab w:val="left" w:pos="1593"/>
        </w:tabs>
        <w:spacing w:before="26" w:after="0" w:line="259" w:lineRule="auto"/>
        <w:ind w:left="1052" w:right="1025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Agar pemakai mampu menyusun suatu pandangan abstraksi dari data. Contohnya : Database Online Shop, Databes daftar buku di</w:t>
      </w:r>
      <w:r>
        <w:rPr>
          <w:rFonts w:hint="default" w:ascii="Times New Roman" w:hAnsi="Times New Roman" w:cs="Times New Roman"/>
          <w:spacing w:val="6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Perpustakaan,</w:t>
      </w:r>
    </w:p>
    <w:p>
      <w:pPr>
        <w:pStyle w:val="3"/>
        <w:spacing w:line="319" w:lineRule="exact"/>
        <w:ind w:left="159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Database Data Penduduk.</w:t>
      </w:r>
    </w:p>
    <w:p>
      <w:pPr>
        <w:pStyle w:val="3"/>
        <w:spacing w:before="5"/>
        <w:rPr>
          <w:rFonts w:hint="default" w:ascii="Times New Roman" w:hAnsi="Times New Roman" w:cs="Times New Roman"/>
          <w:sz w:val="32"/>
        </w:rPr>
      </w:pPr>
    </w:p>
    <w:p>
      <w:pPr>
        <w:pStyle w:val="3"/>
        <w:tabs>
          <w:tab w:val="left" w:pos="1592"/>
        </w:tabs>
        <w:spacing w:before="1" w:line="259" w:lineRule="auto"/>
        <w:ind w:left="1592" w:right="1022" w:hanging="5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Untuk menentukan jenis database yang di gunakan, apa yang menjadi acuan dalam pemilihan database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tersebut?</w:t>
      </w:r>
    </w:p>
    <w:p>
      <w:pPr>
        <w:pStyle w:val="3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Jawab :</w:t>
      </w:r>
    </w:p>
    <w:p>
      <w:pPr>
        <w:pStyle w:val="7"/>
        <w:numPr>
          <w:ilvl w:val="0"/>
          <w:numId w:val="3"/>
        </w:numPr>
        <w:tabs>
          <w:tab w:val="left" w:pos="1592"/>
          <w:tab w:val="left" w:pos="1593"/>
        </w:tabs>
        <w:spacing w:before="26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Pendeskripsian kebutuhan informasi dan</w:t>
      </w:r>
      <w:r>
        <w:rPr>
          <w:rFonts w:hint="default" w:ascii="Times New Roman" w:hAnsi="Times New Roman" w:cs="Times New Roman"/>
          <w:spacing w:val="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3"/>
        </w:numPr>
        <w:tabs>
          <w:tab w:val="left" w:pos="1592"/>
          <w:tab w:val="left" w:pos="1593"/>
        </w:tabs>
        <w:spacing w:before="27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Spesifikasi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3"/>
        </w:numPr>
        <w:tabs>
          <w:tab w:val="left" w:pos="1592"/>
          <w:tab w:val="left" w:pos="1593"/>
        </w:tabs>
        <w:spacing w:before="22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Pemrosesan yang di perlukan oleh</w:t>
      </w:r>
      <w:r>
        <w:rPr>
          <w:rFonts w:hint="default" w:ascii="Times New Roman" w:hAnsi="Times New Roman" w:cs="Times New Roman"/>
          <w:spacing w:val="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3"/>
        </w:numPr>
        <w:tabs>
          <w:tab w:val="left" w:pos="1592"/>
          <w:tab w:val="left" w:pos="1593"/>
        </w:tabs>
        <w:spacing w:before="26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Pertimbangan keamanan.</w:t>
      </w:r>
    </w:p>
    <w:p>
      <w:pPr>
        <w:pStyle w:val="7"/>
        <w:numPr>
          <w:ilvl w:val="0"/>
          <w:numId w:val="3"/>
        </w:numPr>
        <w:tabs>
          <w:tab w:val="left" w:pos="1592"/>
          <w:tab w:val="left" w:pos="1593"/>
        </w:tabs>
        <w:spacing w:before="26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Kecocokan dengan tipe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aplikasi.</w:t>
      </w:r>
    </w:p>
    <w:p>
      <w:pPr>
        <w:pStyle w:val="7"/>
        <w:numPr>
          <w:ilvl w:val="0"/>
          <w:numId w:val="3"/>
        </w:numPr>
        <w:tabs>
          <w:tab w:val="left" w:pos="1592"/>
          <w:tab w:val="left" w:pos="1593"/>
        </w:tabs>
        <w:spacing w:before="26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Bahasa query.</w:t>
      </w:r>
    </w:p>
    <w:p>
      <w:pPr>
        <w:pStyle w:val="7"/>
        <w:numPr>
          <w:ilvl w:val="0"/>
          <w:numId w:val="3"/>
        </w:numPr>
        <w:tabs>
          <w:tab w:val="left" w:pos="1592"/>
          <w:tab w:val="left" w:pos="1593"/>
        </w:tabs>
        <w:spacing w:before="26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Biaya tak langsung terhadap</w:t>
      </w:r>
      <w:r>
        <w:rPr>
          <w:rFonts w:hint="default" w:ascii="Times New Roman" w:hAnsi="Times New Roman" w:cs="Times New Roman"/>
          <w:spacing w:val="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pemrosesan.</w:t>
      </w:r>
    </w:p>
    <w:p>
      <w:pPr>
        <w:pStyle w:val="3"/>
        <w:spacing w:before="6"/>
        <w:rPr>
          <w:rFonts w:hint="default" w:ascii="Times New Roman" w:hAnsi="Times New Roman" w:cs="Times New Roman"/>
          <w:sz w:val="32"/>
        </w:rPr>
      </w:pPr>
    </w:p>
    <w:p>
      <w:pPr>
        <w:pStyle w:val="7"/>
        <w:numPr>
          <w:ilvl w:val="0"/>
          <w:numId w:val="4"/>
        </w:numPr>
        <w:tabs>
          <w:tab w:val="left" w:pos="1592"/>
          <w:tab w:val="left" w:pos="1593"/>
        </w:tabs>
        <w:spacing w:before="1" w:after="0" w:line="259" w:lineRule="auto"/>
        <w:ind w:left="1592" w:right="1021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Jelaskan istilah atau terminology yang digunakan dalam Database (database, table, filed,</w:t>
      </w:r>
      <w:r>
        <w:rPr>
          <w:rFonts w:hint="default" w:ascii="Times New Roman" w:hAnsi="Times New Roman" w:cs="Times New Roman"/>
          <w:spacing w:val="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record)!</w:t>
      </w:r>
    </w:p>
    <w:p>
      <w:pPr>
        <w:pStyle w:val="3"/>
        <w:spacing w:line="319" w:lineRule="exact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Jawab :</w:t>
      </w:r>
    </w:p>
    <w:p>
      <w:pPr>
        <w:spacing w:after="0" w:line="319" w:lineRule="exact"/>
        <w:rPr>
          <w:rFonts w:hint="default" w:ascii="Times New Roman" w:hAnsi="Times New Roman" w:cs="Times New Roman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7"/>
        <w:numPr>
          <w:ilvl w:val="0"/>
          <w:numId w:val="5"/>
        </w:numPr>
        <w:tabs>
          <w:tab w:val="left" w:pos="1593"/>
        </w:tabs>
        <w:spacing w:before="71" w:after="0" w:line="259" w:lineRule="auto"/>
        <w:ind w:left="1592" w:right="1020" w:hanging="54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Database : kumpulan file-file yang mempunyai kaitan antara satu file dengan file yang lain, sehingga membentuk data untuk menginformasikan suatu perusahaan dan</w:t>
      </w:r>
      <w:r>
        <w:rPr>
          <w:rFonts w:hint="default" w:ascii="Times New Roman" w:hAnsi="Times New Roman" w:cs="Times New Roman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instansi.</w:t>
      </w:r>
    </w:p>
    <w:p>
      <w:pPr>
        <w:pStyle w:val="7"/>
        <w:numPr>
          <w:ilvl w:val="0"/>
          <w:numId w:val="5"/>
        </w:numPr>
        <w:tabs>
          <w:tab w:val="left" w:pos="1593"/>
        </w:tabs>
        <w:spacing w:before="0" w:after="0" w:line="256" w:lineRule="auto"/>
        <w:ind w:left="1592" w:right="1012" w:hanging="54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Tables : hal yang paling mendasar dalam hal penyimapanan data yang terdiri dari field dan record.</w:t>
      </w:r>
    </w:p>
    <w:p>
      <w:pPr>
        <w:pStyle w:val="7"/>
        <w:numPr>
          <w:ilvl w:val="0"/>
          <w:numId w:val="5"/>
        </w:numPr>
        <w:tabs>
          <w:tab w:val="left" w:pos="1593"/>
        </w:tabs>
        <w:spacing w:before="0" w:after="0" w:line="256" w:lineRule="auto"/>
        <w:ind w:left="1592" w:right="1025" w:hanging="54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Field (kolom): elemen dari table yang berisikan informasi tertentu yang spesifik tentang subjudul table pada sebuah item</w:t>
      </w:r>
      <w:r>
        <w:rPr>
          <w:rFonts w:hint="default" w:ascii="Times New Roman" w:hAnsi="Times New Roman" w:cs="Times New Roman"/>
          <w:spacing w:val="-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5"/>
        </w:numPr>
        <w:tabs>
          <w:tab w:val="left" w:pos="1593"/>
        </w:tabs>
        <w:spacing w:before="3" w:after="0" w:line="256" w:lineRule="auto"/>
        <w:ind w:left="1592" w:right="1024" w:hanging="54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Record (baris) : sekumpulan data yang berkaitan tentang sebuah subjek tertentu.</w:t>
      </w:r>
    </w:p>
    <w:p>
      <w:pPr>
        <w:pStyle w:val="7"/>
        <w:numPr>
          <w:ilvl w:val="0"/>
          <w:numId w:val="4"/>
        </w:numPr>
        <w:tabs>
          <w:tab w:val="left" w:pos="1593"/>
        </w:tabs>
        <w:spacing w:before="5" w:after="0" w:line="259" w:lineRule="auto"/>
        <w:ind w:left="1592" w:right="1020" w:hanging="54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Bandingkan perbedaan pengolahan data secara manual dengan menggunakan system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database.</w:t>
      </w:r>
    </w:p>
    <w:p>
      <w:pPr>
        <w:pStyle w:val="3"/>
        <w:spacing w:before="1" w:after="31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Jawab :</w:t>
      </w:r>
    </w:p>
    <w:tbl>
      <w:tblPr>
        <w:tblStyle w:val="5"/>
        <w:tblW w:w="8858" w:type="dxa"/>
        <w:tblInd w:w="157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421"/>
        <w:gridCol w:w="443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atLeast"/>
        </w:trPr>
        <w:tc>
          <w:tcPr>
            <w:tcW w:w="4421" w:type="dxa"/>
          </w:tcPr>
          <w:p>
            <w:pPr>
              <w:pStyle w:val="8"/>
              <w:spacing w:line="302" w:lineRule="exact"/>
              <w:ind w:left="198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Manual</w:t>
            </w:r>
          </w:p>
        </w:tc>
        <w:tc>
          <w:tcPr>
            <w:tcW w:w="4437" w:type="dxa"/>
          </w:tcPr>
          <w:p>
            <w:pPr>
              <w:pStyle w:val="8"/>
              <w:spacing w:line="302" w:lineRule="exact"/>
              <w:ind w:left="199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Database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4421" w:type="dxa"/>
          </w:tcPr>
          <w:p>
            <w:pPr>
              <w:pStyle w:val="8"/>
              <w:spacing w:line="302" w:lineRule="exact"/>
              <w:ind w:left="198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1. Program Oriented</w:t>
            </w:r>
          </w:p>
        </w:tc>
        <w:tc>
          <w:tcPr>
            <w:tcW w:w="4437" w:type="dxa"/>
          </w:tcPr>
          <w:p>
            <w:pPr>
              <w:pStyle w:val="8"/>
              <w:spacing w:line="302" w:lineRule="exact"/>
              <w:ind w:left="199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1. Data Oriented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atLeast"/>
        </w:trPr>
        <w:tc>
          <w:tcPr>
            <w:tcW w:w="4421" w:type="dxa"/>
          </w:tcPr>
          <w:p>
            <w:pPr>
              <w:pStyle w:val="8"/>
              <w:spacing w:line="302" w:lineRule="exact"/>
              <w:ind w:left="198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2. Kaku</w:t>
            </w:r>
          </w:p>
        </w:tc>
        <w:tc>
          <w:tcPr>
            <w:tcW w:w="4437" w:type="dxa"/>
          </w:tcPr>
          <w:p>
            <w:pPr>
              <w:pStyle w:val="8"/>
              <w:spacing w:line="302" w:lineRule="exact"/>
              <w:ind w:left="199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2. Luwes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4421" w:type="dxa"/>
          </w:tcPr>
          <w:p>
            <w:pPr>
              <w:pStyle w:val="8"/>
              <w:spacing w:line="302" w:lineRule="exact"/>
              <w:ind w:left="198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3. Adanya kerangkapan data</w:t>
            </w:r>
          </w:p>
        </w:tc>
        <w:tc>
          <w:tcPr>
            <w:tcW w:w="4437" w:type="dxa"/>
          </w:tcPr>
          <w:p>
            <w:pPr>
              <w:pStyle w:val="8"/>
              <w:spacing w:line="302" w:lineRule="exact"/>
              <w:ind w:left="199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3. Terkontrolnya kerangkapan</w:t>
            </w:r>
          </w:p>
        </w:tc>
      </w:tr>
    </w:tbl>
    <w:p>
      <w:pPr>
        <w:pStyle w:val="3"/>
        <w:spacing w:before="8"/>
        <w:rPr>
          <w:rFonts w:hint="default" w:ascii="Times New Roman" w:hAnsi="Times New Roman" w:cs="Times New Roman"/>
          <w:sz w:val="43"/>
        </w:rPr>
      </w:pPr>
    </w:p>
    <w:p>
      <w:pPr>
        <w:pStyle w:val="7"/>
        <w:numPr>
          <w:ilvl w:val="0"/>
          <w:numId w:val="4"/>
        </w:numPr>
        <w:tabs>
          <w:tab w:val="left" w:pos="1592"/>
          <w:tab w:val="left" w:pos="1593"/>
        </w:tabs>
        <w:spacing w:before="0" w:after="0" w:line="259" w:lineRule="auto"/>
        <w:ind w:left="1052" w:right="6387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Mengapa dibutuhkan</w:t>
      </w:r>
      <w:r>
        <w:rPr>
          <w:rFonts w:hint="default" w:ascii="Times New Roman" w:hAnsi="Times New Roman" w:cs="Times New Roman"/>
          <w:spacing w:val="-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DBMS? Jawab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3"/>
        <w:spacing w:before="1" w:line="256" w:lineRule="auto"/>
        <w:ind w:left="1592" w:right="1025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Karena DBMS merupakan software yang digunakan untuk membangun sebuah system basis data yang berbasis komputerisasi dan membantu dalam pemeliharaan dan pengolahan kumpulan data dalam jumlah besar.</w:t>
      </w:r>
    </w:p>
    <w:p>
      <w:pPr>
        <w:pStyle w:val="3"/>
        <w:spacing w:before="9"/>
        <w:rPr>
          <w:rFonts w:hint="default" w:ascii="Times New Roman" w:hAnsi="Times New Roman" w:cs="Times New Roman"/>
          <w:sz w:val="30"/>
        </w:rPr>
      </w:pPr>
    </w:p>
    <w:p>
      <w:pPr>
        <w:pStyle w:val="7"/>
        <w:numPr>
          <w:ilvl w:val="0"/>
          <w:numId w:val="4"/>
        </w:numPr>
        <w:tabs>
          <w:tab w:val="left" w:pos="1593"/>
        </w:tabs>
        <w:spacing w:before="0" w:after="0" w:line="259" w:lineRule="auto"/>
        <w:ind w:left="1592" w:right="1029" w:hanging="54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Pada percobaan diatas ada beberapa field yang tipe data dan ukurannya berbeda,</w:t>
      </w:r>
      <w:r>
        <w:rPr>
          <w:rFonts w:hint="default" w:ascii="Times New Roman" w:hAnsi="Times New Roman" w:cs="Times New Roman"/>
          <w:spacing w:val="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Jelaskan!</w:t>
      </w:r>
    </w:p>
    <w:p>
      <w:pPr>
        <w:pStyle w:val="3"/>
        <w:spacing w:before="1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Jawab :</w:t>
      </w:r>
    </w:p>
    <w:p>
      <w:pPr>
        <w:pStyle w:val="7"/>
        <w:numPr>
          <w:ilvl w:val="1"/>
          <w:numId w:val="4"/>
        </w:numPr>
        <w:tabs>
          <w:tab w:val="left" w:pos="1592"/>
          <w:tab w:val="left" w:pos="1593"/>
        </w:tabs>
        <w:spacing w:before="26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Terdapat Field “Nama” dengan Type :</w:t>
      </w:r>
      <w:r>
        <w:rPr>
          <w:rFonts w:hint="default" w:ascii="Times New Roman" w:hAnsi="Times New Roman" w:cs="Times New Roman"/>
          <w:spacing w:val="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char(30)</w:t>
      </w:r>
    </w:p>
    <w:p>
      <w:pPr>
        <w:pStyle w:val="3"/>
        <w:spacing w:before="22" w:line="259" w:lineRule="auto"/>
        <w:ind w:left="1592" w:right="1018" w:hanging="54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 Maksudnya field “Nama” bertipekan </w:t>
      </w:r>
      <w:r>
        <w:rPr>
          <w:rFonts w:hint="default" w:ascii="Times New Roman" w:hAnsi="Times New Roman" w:cs="Times New Roman"/>
          <w:u w:val="single"/>
        </w:rPr>
        <w:t>char</w:t>
      </w:r>
      <w:r>
        <w:rPr>
          <w:rFonts w:hint="default" w:ascii="Times New Roman" w:hAnsi="Times New Roman" w:cs="Times New Roman"/>
        </w:rPr>
        <w:t xml:space="preserve"> karena  field  tersebut  nantinya dapat diisi huruf, angka, symbol-symbol lain. Ukuran tipe data pada field “Nama” diatur sepanjang 30, artinya kita dapat memasukan digit max kedalam record yaitu sepanjang 30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digit.</w:t>
      </w:r>
    </w:p>
    <w:p>
      <w:pPr>
        <w:pStyle w:val="7"/>
        <w:numPr>
          <w:ilvl w:val="1"/>
          <w:numId w:val="4"/>
        </w:numPr>
        <w:tabs>
          <w:tab w:val="left" w:pos="1592"/>
          <w:tab w:val="left" w:pos="1593"/>
        </w:tabs>
        <w:spacing w:before="2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Terdapat Field “Pass” dengan Type :</w:t>
      </w:r>
      <w:r>
        <w:rPr>
          <w:rFonts w:hint="default" w:ascii="Times New Roman" w:hAnsi="Times New Roman" w:cs="Times New Roman"/>
          <w:spacing w:val="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char(32)</w:t>
      </w:r>
    </w:p>
    <w:p>
      <w:pPr>
        <w:pStyle w:val="3"/>
        <w:spacing w:before="26" w:line="259" w:lineRule="auto"/>
        <w:ind w:left="1592" w:right="1014" w:hanging="54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 Maksudnya field “Pass” bertipekan </w:t>
      </w:r>
      <w:r>
        <w:rPr>
          <w:rFonts w:hint="default" w:ascii="Times New Roman" w:hAnsi="Times New Roman" w:cs="Times New Roman"/>
          <w:u w:val="single"/>
        </w:rPr>
        <w:t>char</w:t>
      </w:r>
      <w:r>
        <w:rPr>
          <w:rFonts w:hint="default" w:ascii="Times New Roman" w:hAnsi="Times New Roman" w:cs="Times New Roman"/>
        </w:rPr>
        <w:t xml:space="preserve"> karena field tersebut nantinya dapat diisi huruf, angka, symbol-symbol lain. Ukuran tipe data pada field “Pass” diatur sepanjang 32, artinya kita dapat memasukan digit max kedalam record yaitu sepanjang 32 digit.</w:t>
      </w:r>
    </w:p>
    <w:p>
      <w:pPr>
        <w:spacing w:after="0" w:line="259" w:lineRule="auto"/>
        <w:jc w:val="both"/>
        <w:rPr>
          <w:rFonts w:hint="default" w:ascii="Times New Roman" w:hAnsi="Times New Roman" w:cs="Times New Roman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 2</w:t>
      </w:r>
    </w:p>
    <w:p>
      <w:pPr>
        <w:pStyle w:val="3"/>
        <w:spacing w:before="6"/>
        <w:rPr>
          <w:rFonts w:hint="default" w:ascii="Times New Roman" w:hAnsi="Times New Roman" w:cs="Times New Roman"/>
          <w:b/>
          <w:sz w:val="32"/>
        </w:rPr>
      </w:pPr>
    </w:p>
    <w:p>
      <w:pPr>
        <w:spacing w:before="0"/>
        <w:ind w:left="1052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No 1</w:t>
      </w:r>
    </w:p>
    <w:p>
      <w:pPr>
        <w:pStyle w:val="3"/>
        <w:spacing w:before="5"/>
        <w:rPr>
          <w:rFonts w:hint="default" w:ascii="Times New Roman" w:hAnsi="Times New Roman" w:cs="Times New Roman"/>
          <w:b/>
          <w:sz w:val="32"/>
        </w:rPr>
      </w:pPr>
    </w:p>
    <w:p>
      <w:pPr>
        <w:pStyle w:val="7"/>
        <w:numPr>
          <w:ilvl w:val="2"/>
          <w:numId w:val="4"/>
        </w:numPr>
        <w:tabs>
          <w:tab w:val="left" w:pos="1681"/>
        </w:tabs>
        <w:spacing w:before="0" w:after="0" w:line="240" w:lineRule="auto"/>
        <w:ind w:left="1680" w:right="0" w:hanging="36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Menentukan entitas</w:t>
      </w:r>
      <w:r>
        <w:rPr>
          <w:rFonts w:hint="default" w:ascii="Times New Roman" w:hAnsi="Times New Roman" w:cs="Times New Roman"/>
          <w:b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: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43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Mahasiswa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pribadi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41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Dosen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pribadi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Dosen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41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informasi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37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Ruang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</w:t>
      </w:r>
      <w:r>
        <w:rPr>
          <w:rFonts w:hint="default" w:ascii="Times New Roman" w:hAnsi="Times New Roman" w:cs="Times New Roman"/>
          <w:spacing w:val="-3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informasi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mengenai</w:t>
      </w:r>
      <w:r>
        <w:rPr>
          <w:rFonts w:hint="default" w:ascii="Times New Roman" w:hAnsi="Times New Roman" w:cs="Times New Roman"/>
          <w:spacing w:val="-3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ruang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</w:t>
      </w:r>
    </w:p>
    <w:p>
      <w:pPr>
        <w:pStyle w:val="2"/>
        <w:numPr>
          <w:ilvl w:val="2"/>
          <w:numId w:val="4"/>
        </w:numPr>
        <w:tabs>
          <w:tab w:val="left" w:pos="1681"/>
        </w:tabs>
        <w:spacing w:before="48" w:after="0" w:line="240" w:lineRule="auto"/>
        <w:ind w:left="1680" w:right="0" w:hanging="36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Menentukan attribute</w:t>
      </w:r>
      <w:r>
        <w:rPr>
          <w:rFonts w:hint="default" w:ascii="Times New Roman" w:hAnsi="Times New Roman" w:cs="Times New Roman"/>
          <w:spacing w:val="-34"/>
        </w:rPr>
        <w:t xml:space="preserve"> </w:t>
      </w:r>
      <w:r>
        <w:rPr>
          <w:rFonts w:hint="default" w:ascii="Times New Roman" w:hAnsi="Times New Roman" w:cs="Times New Roman"/>
        </w:rPr>
        <w:t>: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44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Mahasiswa</w:t>
      </w:r>
      <w:r>
        <w:rPr>
          <w:rFonts w:hint="default" w:ascii="Times New Roman" w:hAnsi="Times New Roman" w:cs="Times New Roman"/>
          <w:spacing w:val="-1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7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NIM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Nomor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Induk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(varchar(10))</w:t>
      </w:r>
      <w:r>
        <w:rPr>
          <w:rFonts w:hint="default" w:ascii="Times New Roman" w:hAnsi="Times New Roman" w:cs="Times New Roman"/>
          <w:spacing w:val="-2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2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Nama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Nama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lengkap</w:t>
      </w:r>
      <w:r>
        <w:rPr>
          <w:rFonts w:hint="default" w:ascii="Times New Roman" w:hAnsi="Times New Roman" w:cs="Times New Roman"/>
          <w:spacing w:val="-2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(varchar(45))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Alamat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Alamat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lengkap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  <w:r>
        <w:rPr>
          <w:rFonts w:hint="default" w:ascii="Times New Roman" w:hAnsi="Times New Roman" w:cs="Times New Roman"/>
          <w:spacing w:val="-2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(varchar(255))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15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Dosen</w:t>
      </w:r>
      <w:r>
        <w:rPr>
          <w:rFonts w:hint="default" w:ascii="Times New Roman" w:hAnsi="Times New Roman" w:cs="Times New Roman"/>
          <w:spacing w:val="-1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NIP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Nomor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Induk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Pegawai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(integer(20))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Nama = Nama lengkap</w:t>
      </w:r>
      <w:r>
        <w:rPr>
          <w:rFonts w:hint="default" w:ascii="Times New Roman" w:hAnsi="Times New Roman" w:cs="Times New Roman"/>
          <w:spacing w:val="-5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Dosen (varchar(45))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5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Alamat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Alamat</w:t>
      </w:r>
      <w:r>
        <w:rPr>
          <w:rFonts w:hint="default" w:ascii="Times New Roman" w:hAnsi="Times New Roman" w:cs="Times New Roman"/>
          <w:spacing w:val="-2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lengkap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Dosen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(varchar(255))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15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Mata kuliah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Kode</w:t>
      </w:r>
      <w:r>
        <w:rPr>
          <w:rFonts w:hint="default" w:ascii="Times New Roman" w:hAnsi="Times New Roman" w:cs="Times New Roman"/>
          <w:spacing w:val="-3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3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  <w:r>
        <w:rPr>
          <w:rFonts w:hint="default" w:ascii="Times New Roman" w:hAnsi="Times New Roman" w:cs="Times New Roman"/>
          <w:spacing w:val="-3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Kode</w:t>
      </w:r>
      <w:r>
        <w:rPr>
          <w:rFonts w:hint="default" w:ascii="Times New Roman" w:hAnsi="Times New Roman" w:cs="Times New Roman"/>
          <w:spacing w:val="-3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untuk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(varchar(10))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Nama</w:t>
      </w:r>
      <w:r>
        <w:rPr>
          <w:rFonts w:hint="default" w:ascii="Times New Roman" w:hAnsi="Times New Roman" w:cs="Times New Roman"/>
          <w:spacing w:val="-3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  <w:r>
        <w:rPr>
          <w:rFonts w:hint="default" w:ascii="Times New Roman" w:hAnsi="Times New Roman" w:cs="Times New Roman"/>
          <w:spacing w:val="-3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Nama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dari</w:t>
      </w:r>
      <w:r>
        <w:rPr>
          <w:rFonts w:hint="default" w:ascii="Times New Roman" w:hAnsi="Times New Roman" w:cs="Times New Roman"/>
          <w:spacing w:val="-3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  <w:r>
        <w:rPr>
          <w:rFonts w:hint="default" w:ascii="Times New Roman" w:hAnsi="Times New Roman" w:cs="Times New Roman"/>
          <w:spacing w:val="-3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(varchar(45))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15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Ruang kelas</w:t>
      </w:r>
      <w:r>
        <w:rPr>
          <w:rFonts w:hint="default" w:ascii="Times New Roman" w:hAnsi="Times New Roman" w:cs="Times New Roman"/>
          <w:spacing w:val="-3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Kode</w:t>
      </w:r>
      <w:r>
        <w:rPr>
          <w:rFonts w:hint="default" w:ascii="Times New Roman" w:hAnsi="Times New Roman" w:cs="Times New Roman"/>
          <w:spacing w:val="-3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</w:t>
      </w:r>
      <w:r>
        <w:rPr>
          <w:rFonts w:hint="default" w:ascii="Times New Roman" w:hAnsi="Times New Roman" w:cs="Times New Roman"/>
          <w:spacing w:val="-3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Kode</w:t>
      </w:r>
      <w:r>
        <w:rPr>
          <w:rFonts w:hint="default" w:ascii="Times New Roman" w:hAnsi="Times New Roman" w:cs="Times New Roman"/>
          <w:spacing w:val="-3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masing-masing</w:t>
      </w:r>
      <w:r>
        <w:rPr>
          <w:rFonts w:hint="default" w:ascii="Times New Roman" w:hAnsi="Times New Roman" w:cs="Times New Roman"/>
          <w:spacing w:val="-3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(varchar(10))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Jumlah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kursi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Jumlah</w:t>
      </w:r>
      <w:r>
        <w:rPr>
          <w:rFonts w:hint="default" w:ascii="Times New Roman" w:hAnsi="Times New Roman" w:cs="Times New Roman"/>
          <w:spacing w:val="-3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kursi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setiap</w:t>
      </w:r>
      <w:r>
        <w:rPr>
          <w:rFonts w:hint="default" w:ascii="Times New Roman" w:hAnsi="Times New Roman" w:cs="Times New Roman"/>
          <w:spacing w:val="-2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(integer(3))</w:t>
      </w:r>
    </w:p>
    <w:p>
      <w:pPr>
        <w:pStyle w:val="2"/>
        <w:numPr>
          <w:ilvl w:val="2"/>
          <w:numId w:val="4"/>
        </w:numPr>
        <w:tabs>
          <w:tab w:val="left" w:pos="1681"/>
        </w:tabs>
        <w:spacing w:before="26" w:after="45" w:line="240" w:lineRule="auto"/>
        <w:ind w:left="1680" w:right="0" w:hanging="36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95"/>
        </w:rPr>
        <w:t>Menentukan Relationship</w:t>
      </w:r>
      <w:r>
        <w:rPr>
          <w:rFonts w:hint="default" w:ascii="Times New Roman" w:hAnsi="Times New Roman" w:cs="Times New Roman"/>
          <w:spacing w:val="-23"/>
          <w:w w:val="95"/>
        </w:rPr>
        <w:t xml:space="preserve"> </w:t>
      </w:r>
      <w:r>
        <w:rPr>
          <w:rFonts w:hint="default" w:ascii="Times New Roman" w:hAnsi="Times New Roman" w:cs="Times New Roman"/>
          <w:w w:val="95"/>
        </w:rPr>
        <w:t>:</w:t>
      </w:r>
    </w:p>
    <w:tbl>
      <w:tblPr>
        <w:tblStyle w:val="5"/>
        <w:tblW w:w="8857" w:type="dxa"/>
        <w:tblInd w:w="157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17"/>
        <w:gridCol w:w="1820"/>
        <w:gridCol w:w="1740"/>
        <w:gridCol w:w="1740"/>
        <w:gridCol w:w="17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" w:hRule="atLeast"/>
        </w:trPr>
        <w:tc>
          <w:tcPr>
            <w:tcW w:w="1817" w:type="dxa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820" w:type="dxa"/>
          </w:tcPr>
          <w:p>
            <w:pPr>
              <w:pStyle w:val="8"/>
              <w:spacing w:line="322" w:lineRule="exact"/>
              <w:ind w:left="106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Mahasiswa</w:t>
            </w:r>
          </w:p>
        </w:tc>
        <w:tc>
          <w:tcPr>
            <w:tcW w:w="1740" w:type="dxa"/>
          </w:tcPr>
          <w:p>
            <w:pPr>
              <w:pStyle w:val="8"/>
              <w:spacing w:line="322" w:lineRule="exact"/>
              <w:ind w:left="107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Dosen</w:t>
            </w:r>
          </w:p>
        </w:tc>
        <w:tc>
          <w:tcPr>
            <w:tcW w:w="1740" w:type="dxa"/>
          </w:tcPr>
          <w:p>
            <w:pPr>
              <w:pStyle w:val="8"/>
              <w:spacing w:line="322" w:lineRule="exact"/>
              <w:ind w:left="107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Mata Kuliah</w:t>
            </w:r>
          </w:p>
        </w:tc>
        <w:tc>
          <w:tcPr>
            <w:tcW w:w="1740" w:type="dxa"/>
          </w:tcPr>
          <w:p>
            <w:pPr>
              <w:pStyle w:val="8"/>
              <w:spacing w:line="322" w:lineRule="exact"/>
              <w:ind w:left="108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5"/>
                <w:sz w:val="28"/>
              </w:rPr>
              <w:t>Ruang Kelas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1817" w:type="dxa"/>
          </w:tcPr>
          <w:p>
            <w:pPr>
              <w:pStyle w:val="8"/>
              <w:spacing w:line="322" w:lineRule="exact"/>
              <w:ind w:left="106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Mahasiswa</w:t>
            </w:r>
          </w:p>
        </w:tc>
        <w:tc>
          <w:tcPr>
            <w:tcW w:w="182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" w:hRule="atLeast"/>
        </w:trPr>
        <w:tc>
          <w:tcPr>
            <w:tcW w:w="1817" w:type="dxa"/>
          </w:tcPr>
          <w:p>
            <w:pPr>
              <w:pStyle w:val="8"/>
              <w:spacing w:line="322" w:lineRule="exact"/>
              <w:ind w:left="106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Dosen</w:t>
            </w:r>
          </w:p>
        </w:tc>
        <w:tc>
          <w:tcPr>
            <w:tcW w:w="1820" w:type="dxa"/>
          </w:tcPr>
          <w:p>
            <w:pPr>
              <w:pStyle w:val="8"/>
              <w:spacing w:line="322" w:lineRule="exact"/>
              <w:ind w:left="692" w:right="686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1:n</w:t>
            </w: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1817" w:type="dxa"/>
          </w:tcPr>
          <w:p>
            <w:pPr>
              <w:pStyle w:val="8"/>
              <w:ind w:left="106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Mata Kuliah</w:t>
            </w:r>
          </w:p>
        </w:tc>
        <w:tc>
          <w:tcPr>
            <w:tcW w:w="1820" w:type="dxa"/>
          </w:tcPr>
          <w:p>
            <w:pPr>
              <w:pStyle w:val="8"/>
              <w:ind w:left="693" w:right="686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n:n</w:t>
            </w:r>
          </w:p>
        </w:tc>
        <w:tc>
          <w:tcPr>
            <w:tcW w:w="1740" w:type="dxa"/>
          </w:tcPr>
          <w:p>
            <w:pPr>
              <w:pStyle w:val="8"/>
              <w:ind w:right="672"/>
              <w:jc w:val="right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0"/>
                <w:sz w:val="28"/>
              </w:rPr>
              <w:t>n:n</w:t>
            </w: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7" w:hRule="atLeast"/>
        </w:trPr>
        <w:tc>
          <w:tcPr>
            <w:tcW w:w="1817" w:type="dxa"/>
          </w:tcPr>
          <w:p>
            <w:pPr>
              <w:pStyle w:val="8"/>
              <w:spacing w:line="318" w:lineRule="exact"/>
              <w:ind w:left="106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5"/>
                <w:sz w:val="28"/>
              </w:rPr>
              <w:t>Ruang Kelas</w:t>
            </w:r>
          </w:p>
        </w:tc>
        <w:tc>
          <w:tcPr>
            <w:tcW w:w="1820" w:type="dxa"/>
          </w:tcPr>
          <w:p>
            <w:pPr>
              <w:pStyle w:val="8"/>
              <w:spacing w:line="318" w:lineRule="exact"/>
              <w:ind w:left="692" w:right="686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1:n</w:t>
            </w:r>
          </w:p>
        </w:tc>
        <w:tc>
          <w:tcPr>
            <w:tcW w:w="1740" w:type="dxa"/>
          </w:tcPr>
          <w:p>
            <w:pPr>
              <w:pStyle w:val="8"/>
              <w:spacing w:line="318" w:lineRule="exact"/>
              <w:ind w:right="683"/>
              <w:jc w:val="right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0"/>
                <w:sz w:val="28"/>
              </w:rPr>
              <w:t>1:1</w:t>
            </w:r>
          </w:p>
        </w:tc>
        <w:tc>
          <w:tcPr>
            <w:tcW w:w="1740" w:type="dxa"/>
          </w:tcPr>
          <w:p>
            <w:pPr>
              <w:pStyle w:val="8"/>
              <w:spacing w:line="318" w:lineRule="exact"/>
              <w:ind w:left="656" w:right="644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n:1</w:t>
            </w: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4"/>
              </w:rPr>
            </w:pPr>
          </w:p>
        </w:tc>
      </w:tr>
    </w:tbl>
    <w:p>
      <w:pPr>
        <w:spacing w:after="0"/>
        <w:rPr>
          <w:rFonts w:hint="default" w:ascii="Times New Roman" w:hAnsi="Times New Roman" w:cs="Times New Roman"/>
          <w:sz w:val="24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3"/>
        <w:spacing w:before="21"/>
        <w:ind w:left="168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Hubungan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40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 xml:space="preserve">Dosen </w:t>
      </w:r>
      <w:r>
        <w:rPr>
          <w:rFonts w:hint="default" w:ascii="Times New Roman" w:hAnsi="Times New Roman" w:cs="Times New Roman"/>
          <w:sz w:val="28"/>
        </w:rPr>
        <w:t xml:space="preserve">mengajar </w:t>
      </w:r>
      <w:r>
        <w:rPr>
          <w:rFonts w:hint="default" w:ascii="Times New Roman" w:hAnsi="Times New Roman" w:cs="Times New Roman"/>
          <w:b/>
          <w:sz w:val="28"/>
        </w:rPr>
        <w:t>Mahasiswa</w:t>
      </w:r>
      <w:r>
        <w:rPr>
          <w:rFonts w:hint="default" w:ascii="Times New Roman" w:hAnsi="Times New Roman" w:cs="Times New Roman"/>
          <w:b/>
          <w:spacing w:val="-5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 utama =</w:t>
      </w:r>
      <w:r>
        <w:rPr>
          <w:rFonts w:hint="default" w:ascii="Times New Roman" w:hAnsi="Times New Roman" w:cs="Times New Roman"/>
          <w:spacing w:val="-4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Dosen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 kedua =</w:t>
      </w:r>
      <w:r>
        <w:rPr>
          <w:rFonts w:hint="default" w:ascii="Times New Roman" w:hAnsi="Times New Roman" w:cs="Times New Roman"/>
          <w:spacing w:val="-5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6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(1:n)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Attribute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penghubung</w:t>
      </w:r>
      <w:r>
        <w:rPr>
          <w:rFonts w:hint="default" w:ascii="Times New Roman" w:hAnsi="Times New Roman" w:cs="Times New Roman"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NIP,</w:t>
      </w:r>
      <w:r>
        <w:rPr>
          <w:rFonts w:hint="default" w:ascii="Times New Roman" w:hAnsi="Times New Roman" w:cs="Times New Roman"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NIM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(FK</w:t>
      </w:r>
      <w:r>
        <w:rPr>
          <w:rFonts w:hint="default" w:ascii="Times New Roman" w:hAnsi="Times New Roman" w:cs="Times New Roman"/>
          <w:spacing w:val="-3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NIM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di</w:t>
      </w:r>
      <w:r>
        <w:rPr>
          <w:rFonts w:hint="default" w:ascii="Times New Roman" w:hAnsi="Times New Roman" w:cs="Times New Roman"/>
          <w:spacing w:val="-3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Mahasiswa)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14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Mata</w:t>
      </w:r>
      <w:r>
        <w:rPr>
          <w:rFonts w:hint="default" w:ascii="Times New Roman" w:hAnsi="Times New Roman" w:cs="Times New Roman"/>
          <w:b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Kuliah</w:t>
      </w:r>
      <w:r>
        <w:rPr>
          <w:rFonts w:hint="default" w:ascii="Times New Roman" w:hAnsi="Times New Roman" w:cs="Times New Roman"/>
          <w:b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diambil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Mahasiswa</w:t>
      </w:r>
      <w:r>
        <w:rPr>
          <w:rFonts w:hint="default" w:ascii="Times New Roman" w:hAnsi="Times New Roman" w:cs="Times New Roman"/>
          <w:b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utama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Kuliah,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2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kedua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Kuliah_has_Mahasiswa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(n:n)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6" w:after="0" w:line="254" w:lineRule="auto"/>
        <w:ind w:left="3121" w:right="1053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Attribute</w:t>
      </w:r>
      <w:r>
        <w:rPr>
          <w:rFonts w:hint="default" w:ascii="Times New Roman" w:hAnsi="Times New Roman" w:cs="Times New Roman"/>
          <w:spacing w:val="-3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penghubung</w:t>
      </w:r>
      <w:r>
        <w:rPr>
          <w:rFonts w:hint="default" w:ascii="Times New Roman" w:hAnsi="Times New Roman" w:cs="Times New Roman"/>
          <w:spacing w:val="-3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=</w:t>
      </w:r>
      <w:r>
        <w:rPr>
          <w:rFonts w:hint="default" w:ascii="Times New Roman" w:hAnsi="Times New Roman" w:cs="Times New Roman"/>
          <w:spacing w:val="-3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Kode</w:t>
      </w:r>
      <w:r>
        <w:rPr>
          <w:rFonts w:hint="default" w:ascii="Times New Roman" w:hAnsi="Times New Roman" w:cs="Times New Roman"/>
          <w:spacing w:val="-3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Mata</w:t>
      </w:r>
      <w:r>
        <w:rPr>
          <w:rFonts w:hint="default" w:ascii="Times New Roman" w:hAnsi="Times New Roman" w:cs="Times New Roman"/>
          <w:spacing w:val="-34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Kuliah,</w:t>
      </w:r>
      <w:r>
        <w:rPr>
          <w:rFonts w:hint="default" w:ascii="Times New Roman" w:hAnsi="Times New Roman" w:cs="Times New Roman"/>
          <w:spacing w:val="-33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NIM</w:t>
      </w:r>
      <w:r>
        <w:rPr>
          <w:rFonts w:hint="default" w:ascii="Times New Roman" w:hAnsi="Times New Roman" w:cs="Times New Roman"/>
          <w:spacing w:val="-3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(FK</w:t>
      </w:r>
      <w:r>
        <w:rPr>
          <w:rFonts w:hint="default" w:ascii="Times New Roman" w:hAnsi="Times New Roman" w:cs="Times New Roman"/>
          <w:spacing w:val="-34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Kode</w:t>
      </w:r>
      <w:r>
        <w:rPr>
          <w:rFonts w:hint="default" w:ascii="Times New Roman" w:hAnsi="Times New Roman" w:cs="Times New Roman"/>
          <w:spacing w:val="-3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 xml:space="preserve">Mata </w:t>
      </w:r>
      <w:r>
        <w:rPr>
          <w:rFonts w:hint="default" w:ascii="Times New Roman" w:hAnsi="Times New Roman" w:cs="Times New Roman"/>
          <w:sz w:val="28"/>
        </w:rPr>
        <w:t>Kuliah,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NIM</w:t>
      </w:r>
      <w:r>
        <w:rPr>
          <w:rFonts w:hint="default" w:ascii="Times New Roman" w:hAnsi="Times New Roman" w:cs="Times New Roman"/>
          <w:spacing w:val="-2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di</w:t>
      </w:r>
      <w:r>
        <w:rPr>
          <w:rFonts w:hint="default" w:ascii="Times New Roman" w:hAnsi="Times New Roman" w:cs="Times New Roman"/>
          <w:spacing w:val="-2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Kuliah_has_Mahasiswa)</w:t>
      </w:r>
    </w:p>
    <w:p>
      <w:pPr>
        <w:pStyle w:val="3"/>
        <w:spacing w:before="10"/>
        <w:rPr>
          <w:rFonts w:hint="default" w:ascii="Times New Roman" w:hAnsi="Times New Roman" w:cs="Times New Roman"/>
          <w:sz w:val="33"/>
        </w:rPr>
      </w:pP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0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Mata</w:t>
      </w:r>
      <w:r>
        <w:rPr>
          <w:rFonts w:hint="default" w:ascii="Times New Roman" w:hAnsi="Times New Roman" w:cs="Times New Roman"/>
          <w:b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Kuliah</w:t>
      </w:r>
      <w:r>
        <w:rPr>
          <w:rFonts w:hint="default" w:ascii="Times New Roman" w:hAnsi="Times New Roman" w:cs="Times New Roman"/>
          <w:b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dipilih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Dosen</w:t>
      </w:r>
      <w:r>
        <w:rPr>
          <w:rFonts w:hint="default" w:ascii="Times New Roman" w:hAnsi="Times New Roman" w:cs="Times New Roman"/>
          <w:b/>
          <w:spacing w:val="-1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utama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Kuliah,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Dosen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kedua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Kuliah_has_Dosen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6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(n:n)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54" w:lineRule="auto"/>
        <w:ind w:left="3121" w:right="1148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Attribute</w:t>
      </w:r>
      <w:r>
        <w:rPr>
          <w:rFonts w:hint="default" w:ascii="Times New Roman" w:hAnsi="Times New Roman" w:cs="Times New Roman"/>
          <w:spacing w:val="-38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penghubung</w:t>
      </w:r>
      <w:r>
        <w:rPr>
          <w:rFonts w:hint="default" w:ascii="Times New Roman" w:hAnsi="Times New Roman" w:cs="Times New Roman"/>
          <w:spacing w:val="-40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=</w:t>
      </w:r>
      <w:r>
        <w:rPr>
          <w:rFonts w:hint="default" w:ascii="Times New Roman" w:hAnsi="Times New Roman" w:cs="Times New Roman"/>
          <w:spacing w:val="-3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Kode</w:t>
      </w:r>
      <w:r>
        <w:rPr>
          <w:rFonts w:hint="default" w:ascii="Times New Roman" w:hAnsi="Times New Roman" w:cs="Times New Roman"/>
          <w:spacing w:val="-3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Mata</w:t>
      </w:r>
      <w:r>
        <w:rPr>
          <w:rFonts w:hint="default" w:ascii="Times New Roman" w:hAnsi="Times New Roman" w:cs="Times New Roman"/>
          <w:spacing w:val="-40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Kuliah,</w:t>
      </w:r>
      <w:r>
        <w:rPr>
          <w:rFonts w:hint="default" w:ascii="Times New Roman" w:hAnsi="Times New Roman" w:cs="Times New Roman"/>
          <w:spacing w:val="-39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NIP</w:t>
      </w:r>
      <w:r>
        <w:rPr>
          <w:rFonts w:hint="default" w:ascii="Times New Roman" w:hAnsi="Times New Roman" w:cs="Times New Roman"/>
          <w:spacing w:val="-38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(FK</w:t>
      </w:r>
      <w:r>
        <w:rPr>
          <w:rFonts w:hint="default" w:ascii="Times New Roman" w:hAnsi="Times New Roman" w:cs="Times New Roman"/>
          <w:spacing w:val="-39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Kode</w:t>
      </w:r>
      <w:r>
        <w:rPr>
          <w:rFonts w:hint="default" w:ascii="Times New Roman" w:hAnsi="Times New Roman" w:cs="Times New Roman"/>
          <w:spacing w:val="-3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 xml:space="preserve">Mata </w:t>
      </w:r>
      <w:r>
        <w:rPr>
          <w:rFonts w:hint="default" w:ascii="Times New Roman" w:hAnsi="Times New Roman" w:cs="Times New Roman"/>
          <w:sz w:val="28"/>
        </w:rPr>
        <w:t>Kuliah,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NIP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di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Kuliah_has_Dosen)</w:t>
      </w:r>
    </w:p>
    <w:p>
      <w:pPr>
        <w:pStyle w:val="3"/>
        <w:spacing w:before="11"/>
        <w:rPr>
          <w:rFonts w:hint="default" w:ascii="Times New Roman" w:hAnsi="Times New Roman" w:cs="Times New Roman"/>
          <w:sz w:val="33"/>
        </w:rPr>
      </w:pP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0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Ruang</w:t>
      </w:r>
      <w:r>
        <w:rPr>
          <w:rFonts w:hint="default" w:ascii="Times New Roman" w:hAnsi="Times New Roman" w:cs="Times New Roman"/>
          <w:b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Kelas</w:t>
      </w:r>
      <w:r>
        <w:rPr>
          <w:rFonts w:hint="default" w:ascii="Times New Roman" w:hAnsi="Times New Roman" w:cs="Times New Roman"/>
          <w:b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dipakai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Mahasiswa</w:t>
      </w:r>
      <w:r>
        <w:rPr>
          <w:rFonts w:hint="default" w:ascii="Times New Roman" w:hAnsi="Times New Roman" w:cs="Times New Roman"/>
          <w:b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utama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Ruang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5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 kedua =</w:t>
      </w:r>
      <w:r>
        <w:rPr>
          <w:rFonts w:hint="default" w:ascii="Times New Roman" w:hAnsi="Times New Roman" w:cs="Times New Roman"/>
          <w:spacing w:val="-5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2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(1:n)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54" w:lineRule="auto"/>
        <w:ind w:left="3121" w:right="1563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Attribute</w:t>
      </w:r>
      <w:r>
        <w:rPr>
          <w:rFonts w:hint="default" w:ascii="Times New Roman" w:hAnsi="Times New Roman" w:cs="Times New Roman"/>
          <w:spacing w:val="-46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penghubung</w:t>
      </w:r>
      <w:r>
        <w:rPr>
          <w:rFonts w:hint="default" w:ascii="Times New Roman" w:hAnsi="Times New Roman" w:cs="Times New Roman"/>
          <w:spacing w:val="-4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=</w:t>
      </w:r>
      <w:r>
        <w:rPr>
          <w:rFonts w:hint="default" w:ascii="Times New Roman" w:hAnsi="Times New Roman" w:cs="Times New Roman"/>
          <w:spacing w:val="-46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Kode</w:t>
      </w:r>
      <w:r>
        <w:rPr>
          <w:rFonts w:hint="default" w:ascii="Times New Roman" w:hAnsi="Times New Roman" w:cs="Times New Roman"/>
          <w:spacing w:val="-4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Kelas,</w:t>
      </w:r>
      <w:r>
        <w:rPr>
          <w:rFonts w:hint="default" w:ascii="Times New Roman" w:hAnsi="Times New Roman" w:cs="Times New Roman"/>
          <w:spacing w:val="-4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NIM</w:t>
      </w:r>
      <w:r>
        <w:rPr>
          <w:rFonts w:hint="default" w:ascii="Times New Roman" w:hAnsi="Times New Roman" w:cs="Times New Roman"/>
          <w:spacing w:val="-46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(FK</w:t>
      </w:r>
      <w:r>
        <w:rPr>
          <w:rFonts w:hint="default" w:ascii="Times New Roman" w:hAnsi="Times New Roman" w:cs="Times New Roman"/>
          <w:spacing w:val="-4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Kode</w:t>
      </w:r>
      <w:r>
        <w:rPr>
          <w:rFonts w:hint="default" w:ascii="Times New Roman" w:hAnsi="Times New Roman" w:cs="Times New Roman"/>
          <w:spacing w:val="-4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Kelas</w:t>
      </w:r>
      <w:r>
        <w:rPr>
          <w:rFonts w:hint="default" w:ascii="Times New Roman" w:hAnsi="Times New Roman" w:cs="Times New Roman"/>
          <w:spacing w:val="-4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 xml:space="preserve">di </w:t>
      </w:r>
      <w:r>
        <w:rPr>
          <w:rFonts w:hint="default" w:ascii="Times New Roman" w:hAnsi="Times New Roman" w:cs="Times New Roman"/>
          <w:sz w:val="28"/>
        </w:rPr>
        <w:t>Mahasiswa)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22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Ruang</w:t>
      </w:r>
      <w:r>
        <w:rPr>
          <w:rFonts w:hint="default" w:ascii="Times New Roman" w:hAnsi="Times New Roman" w:cs="Times New Roman"/>
          <w:b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Kelas</w:t>
      </w:r>
      <w:r>
        <w:rPr>
          <w:rFonts w:hint="default" w:ascii="Times New Roman" w:hAnsi="Times New Roman" w:cs="Times New Roman"/>
          <w:b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digunakan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Dosen</w:t>
      </w:r>
      <w:r>
        <w:rPr>
          <w:rFonts w:hint="default" w:ascii="Times New Roman" w:hAnsi="Times New Roman" w:cs="Times New Roman"/>
          <w:b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utama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Ruang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6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 kedua =</w:t>
      </w:r>
      <w:r>
        <w:rPr>
          <w:rFonts w:hint="default" w:ascii="Times New Roman" w:hAnsi="Times New Roman" w:cs="Times New Roman"/>
          <w:spacing w:val="-5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Dosen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(1:1)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Attribute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penghubung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Kode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Kelas,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NIP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14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w w:val="95"/>
          <w:sz w:val="28"/>
        </w:rPr>
        <w:t>Mata</w:t>
      </w:r>
      <w:r>
        <w:rPr>
          <w:rFonts w:hint="default" w:ascii="Times New Roman" w:hAnsi="Times New Roman" w:cs="Times New Roman"/>
          <w:b/>
          <w:spacing w:val="-14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28"/>
        </w:rPr>
        <w:t>Kuliah</w:t>
      </w:r>
      <w:r>
        <w:rPr>
          <w:rFonts w:hint="default" w:ascii="Times New Roman" w:hAnsi="Times New Roman" w:cs="Times New Roman"/>
          <w:b/>
          <w:spacing w:val="-1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mengisi</w:t>
      </w:r>
      <w:r>
        <w:rPr>
          <w:rFonts w:hint="default" w:ascii="Times New Roman" w:hAnsi="Times New Roman" w:cs="Times New Roman"/>
          <w:spacing w:val="-1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28"/>
        </w:rPr>
        <w:t>Ruang</w:t>
      </w:r>
      <w:r>
        <w:rPr>
          <w:rFonts w:hint="default" w:ascii="Times New Roman" w:hAnsi="Times New Roman" w:cs="Times New Roman"/>
          <w:b/>
          <w:spacing w:val="-1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28"/>
        </w:rPr>
        <w:t>Kelas</w:t>
      </w:r>
      <w:r>
        <w:rPr>
          <w:rFonts w:hint="default" w:ascii="Times New Roman" w:hAnsi="Times New Roman" w:cs="Times New Roman"/>
          <w:w w:val="95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Tabel</w:t>
      </w:r>
      <w:r>
        <w:rPr>
          <w:rFonts w:hint="default" w:ascii="Times New Roman" w:hAnsi="Times New Roman" w:cs="Times New Roman"/>
          <w:spacing w:val="-36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utama</w:t>
      </w:r>
      <w:r>
        <w:rPr>
          <w:rFonts w:hint="default" w:ascii="Times New Roman" w:hAnsi="Times New Roman" w:cs="Times New Roman"/>
          <w:spacing w:val="-3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=</w:t>
      </w:r>
      <w:r>
        <w:rPr>
          <w:rFonts w:hint="default" w:ascii="Times New Roman" w:hAnsi="Times New Roman" w:cs="Times New Roman"/>
          <w:spacing w:val="-36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Mata</w:t>
      </w:r>
      <w:r>
        <w:rPr>
          <w:rFonts w:hint="default" w:ascii="Times New Roman" w:hAnsi="Times New Roman" w:cs="Times New Roman"/>
          <w:spacing w:val="-3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Kuliah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2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0"/>
          <w:sz w:val="28"/>
        </w:rPr>
        <w:t>Tabel</w:t>
      </w:r>
      <w:r>
        <w:rPr>
          <w:rFonts w:hint="default" w:ascii="Times New Roman" w:hAnsi="Times New Roman" w:cs="Times New Roman"/>
          <w:spacing w:val="-28"/>
          <w:w w:val="90"/>
          <w:sz w:val="28"/>
        </w:rPr>
        <w:t xml:space="preserve"> </w:t>
      </w:r>
      <w:r>
        <w:rPr>
          <w:rFonts w:hint="default" w:ascii="Times New Roman" w:hAnsi="Times New Roman" w:cs="Times New Roman"/>
          <w:w w:val="90"/>
          <w:sz w:val="28"/>
        </w:rPr>
        <w:t>kedua</w:t>
      </w:r>
      <w:r>
        <w:rPr>
          <w:rFonts w:hint="default" w:ascii="Times New Roman" w:hAnsi="Times New Roman" w:cs="Times New Roman"/>
          <w:spacing w:val="-27"/>
          <w:w w:val="90"/>
          <w:sz w:val="28"/>
        </w:rPr>
        <w:t xml:space="preserve"> </w:t>
      </w:r>
      <w:r>
        <w:rPr>
          <w:rFonts w:hint="default" w:ascii="Times New Roman" w:hAnsi="Times New Roman" w:cs="Times New Roman"/>
          <w:w w:val="90"/>
          <w:sz w:val="28"/>
        </w:rPr>
        <w:t>=</w:t>
      </w:r>
      <w:r>
        <w:rPr>
          <w:rFonts w:hint="default" w:ascii="Times New Roman" w:hAnsi="Times New Roman" w:cs="Times New Roman"/>
          <w:spacing w:val="-30"/>
          <w:w w:val="90"/>
          <w:sz w:val="28"/>
        </w:rPr>
        <w:t xml:space="preserve"> </w:t>
      </w:r>
      <w:r>
        <w:rPr>
          <w:rFonts w:hint="default" w:ascii="Times New Roman" w:hAnsi="Times New Roman" w:cs="Times New Roman"/>
          <w:w w:val="90"/>
          <w:sz w:val="28"/>
        </w:rPr>
        <w:t>Ruang</w:t>
      </w:r>
      <w:r>
        <w:rPr>
          <w:rFonts w:hint="default" w:ascii="Times New Roman" w:hAnsi="Times New Roman" w:cs="Times New Roman"/>
          <w:spacing w:val="-27"/>
          <w:w w:val="90"/>
          <w:sz w:val="28"/>
        </w:rPr>
        <w:t xml:space="preserve"> </w:t>
      </w:r>
      <w:r>
        <w:rPr>
          <w:rFonts w:hint="default" w:ascii="Times New Roman" w:hAnsi="Times New Roman" w:cs="Times New Roman"/>
          <w:w w:val="90"/>
          <w:sz w:val="28"/>
        </w:rPr>
        <w:t>Kelas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sz w:val="28"/>
        </w:rPr>
        <w:sectPr>
          <w:pgSz w:w="12240" w:h="15840"/>
          <w:pgMar w:top="1420" w:right="420" w:bottom="280" w:left="480" w:header="720" w:footer="720" w:gutter="0"/>
        </w:sectPr>
      </w:pPr>
    </w:p>
    <w:p>
      <w:pPr>
        <w:pStyle w:val="7"/>
        <w:numPr>
          <w:ilvl w:val="4"/>
          <w:numId w:val="4"/>
        </w:numPr>
        <w:tabs>
          <w:tab w:val="left" w:pos="3121"/>
        </w:tabs>
        <w:spacing w:before="4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(1:n)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2" w:after="0" w:line="254" w:lineRule="auto"/>
        <w:ind w:left="3121" w:right="1616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Attribute</w:t>
      </w:r>
      <w:r>
        <w:rPr>
          <w:rFonts w:hint="default" w:ascii="Times New Roman" w:hAnsi="Times New Roman" w:cs="Times New Roman"/>
          <w:spacing w:val="-46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penghubung</w:t>
      </w:r>
      <w:r>
        <w:rPr>
          <w:rFonts w:hint="default" w:ascii="Times New Roman" w:hAnsi="Times New Roman" w:cs="Times New Roman"/>
          <w:spacing w:val="-4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=</w:t>
      </w:r>
      <w:r>
        <w:rPr>
          <w:rFonts w:hint="default" w:ascii="Times New Roman" w:hAnsi="Times New Roman" w:cs="Times New Roman"/>
          <w:spacing w:val="-4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Kode</w:t>
      </w:r>
      <w:r>
        <w:rPr>
          <w:rFonts w:hint="default" w:ascii="Times New Roman" w:hAnsi="Times New Roman" w:cs="Times New Roman"/>
          <w:spacing w:val="-4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Mata</w:t>
      </w:r>
      <w:r>
        <w:rPr>
          <w:rFonts w:hint="default" w:ascii="Times New Roman" w:hAnsi="Times New Roman" w:cs="Times New Roman"/>
          <w:spacing w:val="-4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Kuliah,</w:t>
      </w:r>
      <w:r>
        <w:rPr>
          <w:rFonts w:hint="default" w:ascii="Times New Roman" w:hAnsi="Times New Roman" w:cs="Times New Roman"/>
          <w:spacing w:val="-46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Kode</w:t>
      </w:r>
      <w:r>
        <w:rPr>
          <w:rFonts w:hint="default" w:ascii="Times New Roman" w:hAnsi="Times New Roman" w:cs="Times New Roman"/>
          <w:spacing w:val="-4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Kelas</w:t>
      </w:r>
      <w:r>
        <w:rPr>
          <w:rFonts w:hint="default" w:ascii="Times New Roman" w:hAnsi="Times New Roman" w:cs="Times New Roman"/>
          <w:spacing w:val="-46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 xml:space="preserve">(FK </w:t>
      </w:r>
      <w:r>
        <w:rPr>
          <w:rFonts w:hint="default" w:ascii="Times New Roman" w:hAnsi="Times New Roman" w:cs="Times New Roman"/>
          <w:sz w:val="28"/>
        </w:rPr>
        <w:t>Kode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di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Ruang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Kelas)</w:t>
      </w:r>
    </w:p>
    <w:p>
      <w:pPr>
        <w:pStyle w:val="3"/>
        <w:spacing w:before="10"/>
        <w:rPr>
          <w:rFonts w:hint="default" w:ascii="Times New Roman" w:hAnsi="Times New Roman" w:cs="Times New Roman"/>
          <w:sz w:val="34"/>
        </w:rPr>
      </w:pPr>
    </w:p>
    <w:p>
      <w:pPr>
        <w:pStyle w:val="2"/>
        <w:numPr>
          <w:ilvl w:val="2"/>
          <w:numId w:val="4"/>
        </w:numPr>
        <w:tabs>
          <w:tab w:val="left" w:pos="1681"/>
        </w:tabs>
        <w:spacing w:before="0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</w:rPr>
        <mc:AlternateContent>
          <mc:Choice Requires="wpg">
            <w:drawing>
              <wp:anchor distT="0" distB="0" distL="114300" distR="114300" simplePos="0" relativeHeight="503294976" behindDoc="1" locked="0" layoutInCell="1" allowOverlap="1">
                <wp:simplePos x="0" y="0"/>
                <wp:positionH relativeFrom="page">
                  <wp:posOffset>327025</wp:posOffset>
                </wp:positionH>
                <wp:positionV relativeFrom="paragraph">
                  <wp:posOffset>151765</wp:posOffset>
                </wp:positionV>
                <wp:extent cx="7278370" cy="4155440"/>
                <wp:effectExtent l="0" t="0" r="17780" b="16510"/>
                <wp:wrapNone/>
                <wp:docPr id="12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78370" cy="4155440"/>
                          <a:chOff x="516" y="239"/>
                          <a:chExt cx="11462" cy="6544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743" y="981"/>
                            <a:ext cx="1759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Line 4"/>
                        <wps:cNvCnPr/>
                        <wps:spPr>
                          <a:xfrm flipV="1">
                            <a:off x="3269" y="1359"/>
                            <a:ext cx="0" cy="569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" name="FreeForm 5"/>
                        <wps:cNvSpPr/>
                        <wps:spPr>
                          <a:xfrm>
                            <a:off x="1144" y="3109"/>
                            <a:ext cx="1903" cy="7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03" h="738">
                                <a:moveTo>
                                  <a:pt x="0" y="369"/>
                                </a:moveTo>
                                <a:lnTo>
                                  <a:pt x="951" y="0"/>
                                </a:lnTo>
                                <a:lnTo>
                                  <a:pt x="1903" y="369"/>
                                </a:lnTo>
                                <a:lnTo>
                                  <a:pt x="951" y="738"/>
                                </a:lnTo>
                                <a:lnTo>
                                  <a:pt x="0" y="3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632" y="3377"/>
                            <a:ext cx="928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Line 7"/>
                        <wps:cNvCnPr/>
                        <wps:spPr>
                          <a:xfrm flipV="1">
                            <a:off x="2080" y="1359"/>
                            <a:ext cx="0" cy="1758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2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743" y="5598"/>
                            <a:ext cx="189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FreeForm 9"/>
                        <wps:cNvSpPr/>
                        <wps:spPr>
                          <a:xfrm>
                            <a:off x="2097" y="3854"/>
                            <a:ext cx="1172" cy="175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72" h="1758">
                                <a:moveTo>
                                  <a:pt x="1172" y="1457"/>
                                </a:moveTo>
                                <a:lnTo>
                                  <a:pt x="1172" y="1758"/>
                                </a:lnTo>
                                <a:moveTo>
                                  <a:pt x="0" y="0"/>
                                </a:moveTo>
                                <a:lnTo>
                                  <a:pt x="0" y="1758"/>
                                </a:lnTo>
                              </a:path>
                            </a:pathLst>
                          </a:cu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FreeForm 10"/>
                        <wps:cNvSpPr/>
                        <wps:spPr>
                          <a:xfrm>
                            <a:off x="2178" y="249"/>
                            <a:ext cx="1089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89" h="563">
                                <a:moveTo>
                                  <a:pt x="544" y="0"/>
                                </a:moveTo>
                                <a:lnTo>
                                  <a:pt x="447" y="5"/>
                                </a:lnTo>
                                <a:lnTo>
                                  <a:pt x="354" y="18"/>
                                </a:lnTo>
                                <a:lnTo>
                                  <a:pt x="270" y="38"/>
                                </a:lnTo>
                                <a:lnTo>
                                  <a:pt x="194" y="66"/>
                                </a:lnTo>
                                <a:lnTo>
                                  <a:pt x="128" y="100"/>
                                </a:lnTo>
                                <a:lnTo>
                                  <a:pt x="74" y="139"/>
                                </a:lnTo>
                                <a:lnTo>
                                  <a:pt x="9" y="231"/>
                                </a:lnTo>
                                <a:lnTo>
                                  <a:pt x="0" y="282"/>
                                </a:lnTo>
                                <a:lnTo>
                                  <a:pt x="9" y="332"/>
                                </a:lnTo>
                                <a:lnTo>
                                  <a:pt x="74" y="424"/>
                                </a:lnTo>
                                <a:lnTo>
                                  <a:pt x="128" y="463"/>
                                </a:lnTo>
                                <a:lnTo>
                                  <a:pt x="194" y="497"/>
                                </a:lnTo>
                                <a:lnTo>
                                  <a:pt x="270" y="525"/>
                                </a:lnTo>
                                <a:lnTo>
                                  <a:pt x="354" y="545"/>
                                </a:lnTo>
                                <a:lnTo>
                                  <a:pt x="447" y="559"/>
                                </a:lnTo>
                                <a:lnTo>
                                  <a:pt x="544" y="563"/>
                                </a:lnTo>
                                <a:lnTo>
                                  <a:pt x="642" y="559"/>
                                </a:lnTo>
                                <a:lnTo>
                                  <a:pt x="734" y="545"/>
                                </a:lnTo>
                                <a:lnTo>
                                  <a:pt x="819" y="525"/>
                                </a:lnTo>
                                <a:lnTo>
                                  <a:pt x="895" y="497"/>
                                </a:lnTo>
                                <a:lnTo>
                                  <a:pt x="961" y="463"/>
                                </a:lnTo>
                                <a:lnTo>
                                  <a:pt x="1015" y="424"/>
                                </a:lnTo>
                                <a:lnTo>
                                  <a:pt x="1080" y="332"/>
                                </a:lnTo>
                                <a:lnTo>
                                  <a:pt x="1089" y="282"/>
                                </a:lnTo>
                                <a:lnTo>
                                  <a:pt x="1080" y="231"/>
                                </a:lnTo>
                                <a:lnTo>
                                  <a:pt x="1015" y="139"/>
                                </a:lnTo>
                                <a:lnTo>
                                  <a:pt x="961" y="100"/>
                                </a:lnTo>
                                <a:lnTo>
                                  <a:pt x="895" y="66"/>
                                </a:lnTo>
                                <a:lnTo>
                                  <a:pt x="819" y="38"/>
                                </a:lnTo>
                                <a:lnTo>
                                  <a:pt x="734" y="18"/>
                                </a:lnTo>
                                <a:lnTo>
                                  <a:pt x="642" y="5"/>
                                </a:lnTo>
                                <a:lnTo>
                                  <a:pt x="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8" name="FreeForm 11"/>
                        <wps:cNvSpPr/>
                        <wps:spPr>
                          <a:xfrm>
                            <a:off x="2178" y="249"/>
                            <a:ext cx="1089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89" h="563">
                                <a:moveTo>
                                  <a:pt x="0" y="282"/>
                                </a:moveTo>
                                <a:lnTo>
                                  <a:pt x="34" y="183"/>
                                </a:lnTo>
                                <a:lnTo>
                                  <a:pt x="128" y="100"/>
                                </a:lnTo>
                                <a:lnTo>
                                  <a:pt x="194" y="66"/>
                                </a:lnTo>
                                <a:lnTo>
                                  <a:pt x="270" y="38"/>
                                </a:lnTo>
                                <a:lnTo>
                                  <a:pt x="354" y="18"/>
                                </a:lnTo>
                                <a:lnTo>
                                  <a:pt x="447" y="5"/>
                                </a:lnTo>
                                <a:lnTo>
                                  <a:pt x="544" y="0"/>
                                </a:lnTo>
                                <a:lnTo>
                                  <a:pt x="642" y="5"/>
                                </a:lnTo>
                                <a:lnTo>
                                  <a:pt x="734" y="18"/>
                                </a:lnTo>
                                <a:lnTo>
                                  <a:pt x="819" y="38"/>
                                </a:lnTo>
                                <a:lnTo>
                                  <a:pt x="895" y="66"/>
                                </a:lnTo>
                                <a:lnTo>
                                  <a:pt x="961" y="100"/>
                                </a:lnTo>
                                <a:lnTo>
                                  <a:pt x="1015" y="139"/>
                                </a:lnTo>
                                <a:lnTo>
                                  <a:pt x="1080" y="231"/>
                                </a:lnTo>
                                <a:lnTo>
                                  <a:pt x="1089" y="282"/>
                                </a:lnTo>
                                <a:lnTo>
                                  <a:pt x="1080" y="332"/>
                                </a:lnTo>
                                <a:lnTo>
                                  <a:pt x="1015" y="424"/>
                                </a:lnTo>
                                <a:lnTo>
                                  <a:pt x="961" y="463"/>
                                </a:lnTo>
                                <a:lnTo>
                                  <a:pt x="895" y="497"/>
                                </a:lnTo>
                                <a:lnTo>
                                  <a:pt x="819" y="525"/>
                                </a:lnTo>
                                <a:lnTo>
                                  <a:pt x="734" y="545"/>
                                </a:lnTo>
                                <a:lnTo>
                                  <a:pt x="642" y="559"/>
                                </a:lnTo>
                                <a:lnTo>
                                  <a:pt x="544" y="563"/>
                                </a:lnTo>
                                <a:lnTo>
                                  <a:pt x="447" y="559"/>
                                </a:lnTo>
                                <a:lnTo>
                                  <a:pt x="354" y="545"/>
                                </a:lnTo>
                                <a:lnTo>
                                  <a:pt x="270" y="525"/>
                                </a:lnTo>
                                <a:lnTo>
                                  <a:pt x="194" y="497"/>
                                </a:lnTo>
                                <a:lnTo>
                                  <a:pt x="128" y="463"/>
                                </a:lnTo>
                                <a:lnTo>
                                  <a:pt x="74" y="424"/>
                                </a:lnTo>
                                <a:lnTo>
                                  <a:pt x="9" y="332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0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348" y="413"/>
                            <a:ext cx="752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Line 13"/>
                        <wps:cNvCnPr/>
                        <wps:spPr>
                          <a:xfrm>
                            <a:off x="2692" y="815"/>
                            <a:ext cx="0" cy="175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" name="FreeForm 14"/>
                        <wps:cNvSpPr/>
                        <wps:spPr>
                          <a:xfrm>
                            <a:off x="526" y="886"/>
                            <a:ext cx="925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25" h="563">
                                <a:moveTo>
                                  <a:pt x="0" y="282"/>
                                </a:moveTo>
                                <a:lnTo>
                                  <a:pt x="36" y="172"/>
                                </a:lnTo>
                                <a:lnTo>
                                  <a:pt x="79" y="124"/>
                                </a:lnTo>
                                <a:lnTo>
                                  <a:pt x="135" y="82"/>
                                </a:lnTo>
                                <a:lnTo>
                                  <a:pt x="204" y="48"/>
                                </a:lnTo>
                                <a:lnTo>
                                  <a:pt x="282" y="22"/>
                                </a:lnTo>
                                <a:lnTo>
                                  <a:pt x="369" y="6"/>
                                </a:lnTo>
                                <a:lnTo>
                                  <a:pt x="462" y="0"/>
                                </a:lnTo>
                                <a:lnTo>
                                  <a:pt x="556" y="6"/>
                                </a:lnTo>
                                <a:lnTo>
                                  <a:pt x="643" y="22"/>
                                </a:lnTo>
                                <a:lnTo>
                                  <a:pt x="721" y="48"/>
                                </a:lnTo>
                                <a:lnTo>
                                  <a:pt x="790" y="82"/>
                                </a:lnTo>
                                <a:lnTo>
                                  <a:pt x="846" y="124"/>
                                </a:lnTo>
                                <a:lnTo>
                                  <a:pt x="889" y="172"/>
                                </a:lnTo>
                                <a:lnTo>
                                  <a:pt x="925" y="282"/>
                                </a:lnTo>
                                <a:lnTo>
                                  <a:pt x="916" y="338"/>
                                </a:lnTo>
                                <a:lnTo>
                                  <a:pt x="846" y="439"/>
                                </a:lnTo>
                                <a:lnTo>
                                  <a:pt x="790" y="481"/>
                                </a:lnTo>
                                <a:lnTo>
                                  <a:pt x="721" y="515"/>
                                </a:lnTo>
                                <a:lnTo>
                                  <a:pt x="643" y="541"/>
                                </a:lnTo>
                                <a:lnTo>
                                  <a:pt x="556" y="557"/>
                                </a:lnTo>
                                <a:lnTo>
                                  <a:pt x="462" y="563"/>
                                </a:lnTo>
                                <a:lnTo>
                                  <a:pt x="369" y="557"/>
                                </a:lnTo>
                                <a:lnTo>
                                  <a:pt x="282" y="541"/>
                                </a:lnTo>
                                <a:lnTo>
                                  <a:pt x="204" y="515"/>
                                </a:lnTo>
                                <a:lnTo>
                                  <a:pt x="135" y="481"/>
                                </a:lnTo>
                                <a:lnTo>
                                  <a:pt x="79" y="439"/>
                                </a:lnTo>
                                <a:lnTo>
                                  <a:pt x="36" y="391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6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72" y="1049"/>
                            <a:ext cx="636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Line 16"/>
                        <wps:cNvCnPr/>
                        <wps:spPr>
                          <a:xfrm flipH="1">
                            <a:off x="1450" y="1179"/>
                            <a:ext cx="302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" name="FreeForm 17"/>
                        <wps:cNvSpPr/>
                        <wps:spPr>
                          <a:xfrm>
                            <a:off x="528" y="5570"/>
                            <a:ext cx="925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25" h="563">
                                <a:moveTo>
                                  <a:pt x="0" y="282"/>
                                </a:moveTo>
                                <a:lnTo>
                                  <a:pt x="36" y="172"/>
                                </a:lnTo>
                                <a:lnTo>
                                  <a:pt x="79" y="124"/>
                                </a:lnTo>
                                <a:lnTo>
                                  <a:pt x="135" y="82"/>
                                </a:lnTo>
                                <a:lnTo>
                                  <a:pt x="204" y="48"/>
                                </a:lnTo>
                                <a:lnTo>
                                  <a:pt x="282" y="22"/>
                                </a:lnTo>
                                <a:lnTo>
                                  <a:pt x="369" y="6"/>
                                </a:lnTo>
                                <a:lnTo>
                                  <a:pt x="462" y="0"/>
                                </a:lnTo>
                                <a:lnTo>
                                  <a:pt x="556" y="6"/>
                                </a:lnTo>
                                <a:lnTo>
                                  <a:pt x="643" y="22"/>
                                </a:lnTo>
                                <a:lnTo>
                                  <a:pt x="721" y="48"/>
                                </a:lnTo>
                                <a:lnTo>
                                  <a:pt x="790" y="82"/>
                                </a:lnTo>
                                <a:lnTo>
                                  <a:pt x="846" y="124"/>
                                </a:lnTo>
                                <a:lnTo>
                                  <a:pt x="889" y="172"/>
                                </a:lnTo>
                                <a:lnTo>
                                  <a:pt x="925" y="282"/>
                                </a:lnTo>
                                <a:lnTo>
                                  <a:pt x="916" y="338"/>
                                </a:lnTo>
                                <a:lnTo>
                                  <a:pt x="846" y="439"/>
                                </a:lnTo>
                                <a:lnTo>
                                  <a:pt x="790" y="481"/>
                                </a:lnTo>
                                <a:lnTo>
                                  <a:pt x="721" y="515"/>
                                </a:lnTo>
                                <a:lnTo>
                                  <a:pt x="643" y="541"/>
                                </a:lnTo>
                                <a:lnTo>
                                  <a:pt x="556" y="557"/>
                                </a:lnTo>
                                <a:lnTo>
                                  <a:pt x="462" y="563"/>
                                </a:lnTo>
                                <a:lnTo>
                                  <a:pt x="369" y="557"/>
                                </a:lnTo>
                                <a:lnTo>
                                  <a:pt x="282" y="541"/>
                                </a:lnTo>
                                <a:lnTo>
                                  <a:pt x="204" y="515"/>
                                </a:lnTo>
                                <a:lnTo>
                                  <a:pt x="135" y="481"/>
                                </a:lnTo>
                                <a:lnTo>
                                  <a:pt x="79" y="439"/>
                                </a:lnTo>
                                <a:lnTo>
                                  <a:pt x="36" y="391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2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72" y="5733"/>
                            <a:ext cx="636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Line 19"/>
                        <wps:cNvCnPr/>
                        <wps:spPr>
                          <a:xfrm>
                            <a:off x="1452" y="5833"/>
                            <a:ext cx="302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" name="FreeForm 20"/>
                        <wps:cNvSpPr/>
                        <wps:spPr>
                          <a:xfrm>
                            <a:off x="2142" y="6210"/>
                            <a:ext cx="1089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89" h="563">
                                <a:moveTo>
                                  <a:pt x="0" y="282"/>
                                </a:moveTo>
                                <a:lnTo>
                                  <a:pt x="34" y="183"/>
                                </a:lnTo>
                                <a:lnTo>
                                  <a:pt x="128" y="100"/>
                                </a:lnTo>
                                <a:lnTo>
                                  <a:pt x="194" y="66"/>
                                </a:lnTo>
                                <a:lnTo>
                                  <a:pt x="270" y="38"/>
                                </a:lnTo>
                                <a:lnTo>
                                  <a:pt x="355" y="18"/>
                                </a:lnTo>
                                <a:lnTo>
                                  <a:pt x="447" y="5"/>
                                </a:lnTo>
                                <a:lnTo>
                                  <a:pt x="545" y="0"/>
                                </a:lnTo>
                                <a:lnTo>
                                  <a:pt x="642" y="5"/>
                                </a:lnTo>
                                <a:lnTo>
                                  <a:pt x="735" y="18"/>
                                </a:lnTo>
                                <a:lnTo>
                                  <a:pt x="819" y="38"/>
                                </a:lnTo>
                                <a:lnTo>
                                  <a:pt x="895" y="66"/>
                                </a:lnTo>
                                <a:lnTo>
                                  <a:pt x="961" y="100"/>
                                </a:lnTo>
                                <a:lnTo>
                                  <a:pt x="1015" y="139"/>
                                </a:lnTo>
                                <a:lnTo>
                                  <a:pt x="1080" y="231"/>
                                </a:lnTo>
                                <a:lnTo>
                                  <a:pt x="1089" y="282"/>
                                </a:lnTo>
                                <a:lnTo>
                                  <a:pt x="1080" y="332"/>
                                </a:lnTo>
                                <a:lnTo>
                                  <a:pt x="1015" y="424"/>
                                </a:lnTo>
                                <a:lnTo>
                                  <a:pt x="961" y="463"/>
                                </a:lnTo>
                                <a:lnTo>
                                  <a:pt x="895" y="497"/>
                                </a:lnTo>
                                <a:lnTo>
                                  <a:pt x="819" y="525"/>
                                </a:lnTo>
                                <a:lnTo>
                                  <a:pt x="735" y="545"/>
                                </a:lnTo>
                                <a:lnTo>
                                  <a:pt x="642" y="559"/>
                                </a:lnTo>
                                <a:lnTo>
                                  <a:pt x="545" y="563"/>
                                </a:lnTo>
                                <a:lnTo>
                                  <a:pt x="447" y="559"/>
                                </a:lnTo>
                                <a:lnTo>
                                  <a:pt x="355" y="545"/>
                                </a:lnTo>
                                <a:lnTo>
                                  <a:pt x="270" y="525"/>
                                </a:lnTo>
                                <a:lnTo>
                                  <a:pt x="194" y="497"/>
                                </a:lnTo>
                                <a:lnTo>
                                  <a:pt x="128" y="463"/>
                                </a:lnTo>
                                <a:lnTo>
                                  <a:pt x="74" y="424"/>
                                </a:lnTo>
                                <a:lnTo>
                                  <a:pt x="9" y="332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8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312" y="6373"/>
                            <a:ext cx="752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Line 22"/>
                        <wps:cNvCnPr/>
                        <wps:spPr>
                          <a:xfrm flipV="1">
                            <a:off x="2692" y="5971"/>
                            <a:ext cx="0" cy="238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2" name="FreeForm 23"/>
                        <wps:cNvSpPr/>
                        <wps:spPr>
                          <a:xfrm>
                            <a:off x="3844" y="266"/>
                            <a:ext cx="1214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14" h="563">
                                <a:moveTo>
                                  <a:pt x="607" y="0"/>
                                </a:moveTo>
                                <a:lnTo>
                                  <a:pt x="509" y="4"/>
                                </a:lnTo>
                                <a:lnTo>
                                  <a:pt x="415" y="14"/>
                                </a:lnTo>
                                <a:lnTo>
                                  <a:pt x="328" y="31"/>
                                </a:lnTo>
                                <a:lnTo>
                                  <a:pt x="249" y="54"/>
                                </a:lnTo>
                                <a:lnTo>
                                  <a:pt x="178" y="82"/>
                                </a:lnTo>
                                <a:lnTo>
                                  <a:pt x="117" y="115"/>
                                </a:lnTo>
                                <a:lnTo>
                                  <a:pt x="68" y="152"/>
                                </a:lnTo>
                                <a:lnTo>
                                  <a:pt x="8" y="236"/>
                                </a:lnTo>
                                <a:lnTo>
                                  <a:pt x="0" y="282"/>
                                </a:lnTo>
                                <a:lnTo>
                                  <a:pt x="8" y="327"/>
                                </a:lnTo>
                                <a:lnTo>
                                  <a:pt x="68" y="411"/>
                                </a:lnTo>
                                <a:lnTo>
                                  <a:pt x="117" y="448"/>
                                </a:lnTo>
                                <a:lnTo>
                                  <a:pt x="178" y="481"/>
                                </a:lnTo>
                                <a:lnTo>
                                  <a:pt x="249" y="509"/>
                                </a:lnTo>
                                <a:lnTo>
                                  <a:pt x="328" y="532"/>
                                </a:lnTo>
                                <a:lnTo>
                                  <a:pt x="415" y="549"/>
                                </a:lnTo>
                                <a:lnTo>
                                  <a:pt x="509" y="559"/>
                                </a:lnTo>
                                <a:lnTo>
                                  <a:pt x="607" y="563"/>
                                </a:lnTo>
                                <a:lnTo>
                                  <a:pt x="705" y="559"/>
                                </a:lnTo>
                                <a:lnTo>
                                  <a:pt x="799" y="549"/>
                                </a:lnTo>
                                <a:lnTo>
                                  <a:pt x="886" y="532"/>
                                </a:lnTo>
                                <a:lnTo>
                                  <a:pt x="965" y="509"/>
                                </a:lnTo>
                                <a:lnTo>
                                  <a:pt x="1036" y="481"/>
                                </a:lnTo>
                                <a:lnTo>
                                  <a:pt x="1097" y="448"/>
                                </a:lnTo>
                                <a:lnTo>
                                  <a:pt x="1146" y="411"/>
                                </a:lnTo>
                                <a:lnTo>
                                  <a:pt x="1206" y="327"/>
                                </a:lnTo>
                                <a:lnTo>
                                  <a:pt x="1214" y="282"/>
                                </a:lnTo>
                                <a:lnTo>
                                  <a:pt x="1206" y="236"/>
                                </a:lnTo>
                                <a:lnTo>
                                  <a:pt x="1146" y="152"/>
                                </a:lnTo>
                                <a:lnTo>
                                  <a:pt x="1097" y="115"/>
                                </a:lnTo>
                                <a:lnTo>
                                  <a:pt x="1036" y="82"/>
                                </a:lnTo>
                                <a:lnTo>
                                  <a:pt x="965" y="54"/>
                                </a:lnTo>
                                <a:lnTo>
                                  <a:pt x="886" y="31"/>
                                </a:lnTo>
                                <a:lnTo>
                                  <a:pt x="799" y="14"/>
                                </a:lnTo>
                                <a:lnTo>
                                  <a:pt x="705" y="4"/>
                                </a:lnTo>
                                <a:lnTo>
                                  <a:pt x="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4" name="FreeForm 24"/>
                        <wps:cNvSpPr/>
                        <wps:spPr>
                          <a:xfrm>
                            <a:off x="3844" y="266"/>
                            <a:ext cx="1214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14" h="563">
                                <a:moveTo>
                                  <a:pt x="0" y="282"/>
                                </a:moveTo>
                                <a:lnTo>
                                  <a:pt x="31" y="193"/>
                                </a:lnTo>
                                <a:lnTo>
                                  <a:pt x="117" y="115"/>
                                </a:lnTo>
                                <a:lnTo>
                                  <a:pt x="178" y="82"/>
                                </a:lnTo>
                                <a:lnTo>
                                  <a:pt x="249" y="54"/>
                                </a:lnTo>
                                <a:lnTo>
                                  <a:pt x="328" y="31"/>
                                </a:lnTo>
                                <a:lnTo>
                                  <a:pt x="415" y="14"/>
                                </a:lnTo>
                                <a:lnTo>
                                  <a:pt x="509" y="4"/>
                                </a:lnTo>
                                <a:lnTo>
                                  <a:pt x="607" y="0"/>
                                </a:lnTo>
                                <a:lnTo>
                                  <a:pt x="705" y="4"/>
                                </a:lnTo>
                                <a:lnTo>
                                  <a:pt x="799" y="14"/>
                                </a:lnTo>
                                <a:lnTo>
                                  <a:pt x="886" y="31"/>
                                </a:lnTo>
                                <a:lnTo>
                                  <a:pt x="965" y="54"/>
                                </a:lnTo>
                                <a:lnTo>
                                  <a:pt x="1036" y="82"/>
                                </a:lnTo>
                                <a:lnTo>
                                  <a:pt x="1097" y="115"/>
                                </a:lnTo>
                                <a:lnTo>
                                  <a:pt x="1146" y="152"/>
                                </a:lnTo>
                                <a:lnTo>
                                  <a:pt x="1206" y="236"/>
                                </a:lnTo>
                                <a:lnTo>
                                  <a:pt x="1214" y="282"/>
                                </a:lnTo>
                                <a:lnTo>
                                  <a:pt x="1206" y="327"/>
                                </a:lnTo>
                                <a:lnTo>
                                  <a:pt x="1146" y="411"/>
                                </a:lnTo>
                                <a:lnTo>
                                  <a:pt x="1097" y="448"/>
                                </a:lnTo>
                                <a:lnTo>
                                  <a:pt x="1036" y="481"/>
                                </a:lnTo>
                                <a:lnTo>
                                  <a:pt x="965" y="509"/>
                                </a:lnTo>
                                <a:lnTo>
                                  <a:pt x="886" y="532"/>
                                </a:lnTo>
                                <a:lnTo>
                                  <a:pt x="799" y="549"/>
                                </a:lnTo>
                                <a:lnTo>
                                  <a:pt x="705" y="559"/>
                                </a:lnTo>
                                <a:lnTo>
                                  <a:pt x="607" y="563"/>
                                </a:lnTo>
                                <a:lnTo>
                                  <a:pt x="509" y="559"/>
                                </a:lnTo>
                                <a:lnTo>
                                  <a:pt x="415" y="549"/>
                                </a:lnTo>
                                <a:lnTo>
                                  <a:pt x="328" y="532"/>
                                </a:lnTo>
                                <a:lnTo>
                                  <a:pt x="249" y="509"/>
                                </a:lnTo>
                                <a:lnTo>
                                  <a:pt x="178" y="481"/>
                                </a:lnTo>
                                <a:lnTo>
                                  <a:pt x="117" y="448"/>
                                </a:lnTo>
                                <a:lnTo>
                                  <a:pt x="68" y="411"/>
                                </a:lnTo>
                                <a:lnTo>
                                  <a:pt x="8" y="327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6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032" y="429"/>
                            <a:ext cx="840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" name="Line 26"/>
                        <wps:cNvCnPr/>
                        <wps:spPr>
                          <a:xfrm flipH="1">
                            <a:off x="3268" y="528"/>
                            <a:ext cx="576" cy="463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0" name="FreeForm 27"/>
                        <wps:cNvSpPr/>
                        <wps:spPr>
                          <a:xfrm>
                            <a:off x="4070" y="6198"/>
                            <a:ext cx="1214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14" h="563">
                                <a:moveTo>
                                  <a:pt x="0" y="282"/>
                                </a:moveTo>
                                <a:lnTo>
                                  <a:pt x="31" y="193"/>
                                </a:lnTo>
                                <a:lnTo>
                                  <a:pt x="117" y="115"/>
                                </a:lnTo>
                                <a:lnTo>
                                  <a:pt x="178" y="82"/>
                                </a:lnTo>
                                <a:lnTo>
                                  <a:pt x="249" y="54"/>
                                </a:lnTo>
                                <a:lnTo>
                                  <a:pt x="328" y="31"/>
                                </a:lnTo>
                                <a:lnTo>
                                  <a:pt x="415" y="14"/>
                                </a:lnTo>
                                <a:lnTo>
                                  <a:pt x="509" y="4"/>
                                </a:lnTo>
                                <a:lnTo>
                                  <a:pt x="607" y="0"/>
                                </a:lnTo>
                                <a:lnTo>
                                  <a:pt x="705" y="4"/>
                                </a:lnTo>
                                <a:lnTo>
                                  <a:pt x="799" y="14"/>
                                </a:lnTo>
                                <a:lnTo>
                                  <a:pt x="886" y="31"/>
                                </a:lnTo>
                                <a:lnTo>
                                  <a:pt x="965" y="54"/>
                                </a:lnTo>
                                <a:lnTo>
                                  <a:pt x="1036" y="82"/>
                                </a:lnTo>
                                <a:lnTo>
                                  <a:pt x="1097" y="115"/>
                                </a:lnTo>
                                <a:lnTo>
                                  <a:pt x="1146" y="152"/>
                                </a:lnTo>
                                <a:lnTo>
                                  <a:pt x="1206" y="236"/>
                                </a:lnTo>
                                <a:lnTo>
                                  <a:pt x="1214" y="282"/>
                                </a:lnTo>
                                <a:lnTo>
                                  <a:pt x="1206" y="327"/>
                                </a:lnTo>
                                <a:lnTo>
                                  <a:pt x="1146" y="411"/>
                                </a:lnTo>
                                <a:lnTo>
                                  <a:pt x="1097" y="448"/>
                                </a:lnTo>
                                <a:lnTo>
                                  <a:pt x="1036" y="481"/>
                                </a:lnTo>
                                <a:lnTo>
                                  <a:pt x="965" y="509"/>
                                </a:lnTo>
                                <a:lnTo>
                                  <a:pt x="886" y="532"/>
                                </a:lnTo>
                                <a:lnTo>
                                  <a:pt x="799" y="549"/>
                                </a:lnTo>
                                <a:lnTo>
                                  <a:pt x="705" y="559"/>
                                </a:lnTo>
                                <a:lnTo>
                                  <a:pt x="607" y="563"/>
                                </a:lnTo>
                                <a:lnTo>
                                  <a:pt x="509" y="559"/>
                                </a:lnTo>
                                <a:lnTo>
                                  <a:pt x="415" y="549"/>
                                </a:lnTo>
                                <a:lnTo>
                                  <a:pt x="328" y="532"/>
                                </a:lnTo>
                                <a:lnTo>
                                  <a:pt x="249" y="509"/>
                                </a:lnTo>
                                <a:lnTo>
                                  <a:pt x="178" y="481"/>
                                </a:lnTo>
                                <a:lnTo>
                                  <a:pt x="117" y="448"/>
                                </a:lnTo>
                                <a:lnTo>
                                  <a:pt x="68" y="411"/>
                                </a:lnTo>
                                <a:lnTo>
                                  <a:pt x="8" y="327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2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260" y="6361"/>
                            <a:ext cx="836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Line 29"/>
                        <wps:cNvCnPr/>
                        <wps:spPr>
                          <a:xfrm flipH="1" flipV="1">
                            <a:off x="3287" y="5975"/>
                            <a:ext cx="782" cy="489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6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551" y="3264"/>
                            <a:ext cx="1247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8" name="FreeForm 31"/>
                        <wps:cNvSpPr/>
                        <wps:spPr>
                          <a:xfrm>
                            <a:off x="4232" y="2079"/>
                            <a:ext cx="12" cy="287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" h="2879">
                                <a:moveTo>
                                  <a:pt x="12" y="1188"/>
                                </a:moveTo>
                                <a:lnTo>
                                  <a:pt x="12" y="0"/>
                                </a:lnTo>
                                <a:moveTo>
                                  <a:pt x="0" y="1552"/>
                                </a:moveTo>
                                <a:lnTo>
                                  <a:pt x="0" y="2879"/>
                                </a:lnTo>
                              </a:path>
                            </a:pathLst>
                          </a:cu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0" name="FreeForm 32"/>
                        <wps:cNvSpPr/>
                        <wps:spPr>
                          <a:xfrm>
                            <a:off x="4813" y="2180"/>
                            <a:ext cx="2316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16" h="563">
                                <a:moveTo>
                                  <a:pt x="0" y="282"/>
                                </a:moveTo>
                                <a:lnTo>
                                  <a:pt x="46" y="203"/>
                                </a:lnTo>
                                <a:lnTo>
                                  <a:pt x="124" y="154"/>
                                </a:lnTo>
                                <a:lnTo>
                                  <a:pt x="236" y="111"/>
                                </a:lnTo>
                                <a:lnTo>
                                  <a:pt x="303" y="92"/>
                                </a:lnTo>
                                <a:lnTo>
                                  <a:pt x="377" y="74"/>
                                </a:lnTo>
                                <a:lnTo>
                                  <a:pt x="457" y="57"/>
                                </a:lnTo>
                                <a:lnTo>
                                  <a:pt x="544" y="43"/>
                                </a:lnTo>
                                <a:lnTo>
                                  <a:pt x="635" y="30"/>
                                </a:lnTo>
                                <a:lnTo>
                                  <a:pt x="732" y="20"/>
                                </a:lnTo>
                                <a:lnTo>
                                  <a:pt x="833" y="11"/>
                                </a:lnTo>
                                <a:lnTo>
                                  <a:pt x="938" y="5"/>
                                </a:lnTo>
                                <a:lnTo>
                                  <a:pt x="1046" y="1"/>
                                </a:lnTo>
                                <a:lnTo>
                                  <a:pt x="1158" y="0"/>
                                </a:lnTo>
                                <a:lnTo>
                                  <a:pt x="1270" y="1"/>
                                </a:lnTo>
                                <a:lnTo>
                                  <a:pt x="1378" y="5"/>
                                </a:lnTo>
                                <a:lnTo>
                                  <a:pt x="1483" y="11"/>
                                </a:lnTo>
                                <a:lnTo>
                                  <a:pt x="1584" y="20"/>
                                </a:lnTo>
                                <a:lnTo>
                                  <a:pt x="1681" y="30"/>
                                </a:lnTo>
                                <a:lnTo>
                                  <a:pt x="1772" y="43"/>
                                </a:lnTo>
                                <a:lnTo>
                                  <a:pt x="1859" y="57"/>
                                </a:lnTo>
                                <a:lnTo>
                                  <a:pt x="1939" y="74"/>
                                </a:lnTo>
                                <a:lnTo>
                                  <a:pt x="2013" y="92"/>
                                </a:lnTo>
                                <a:lnTo>
                                  <a:pt x="2080" y="111"/>
                                </a:lnTo>
                                <a:lnTo>
                                  <a:pt x="2140" y="132"/>
                                </a:lnTo>
                                <a:lnTo>
                                  <a:pt x="2235" y="178"/>
                                </a:lnTo>
                                <a:lnTo>
                                  <a:pt x="2295" y="228"/>
                                </a:lnTo>
                                <a:lnTo>
                                  <a:pt x="2316" y="282"/>
                                </a:lnTo>
                                <a:lnTo>
                                  <a:pt x="2311" y="309"/>
                                </a:lnTo>
                                <a:lnTo>
                                  <a:pt x="2270" y="361"/>
                                </a:lnTo>
                                <a:lnTo>
                                  <a:pt x="2192" y="409"/>
                                </a:lnTo>
                                <a:lnTo>
                                  <a:pt x="2080" y="452"/>
                                </a:lnTo>
                                <a:lnTo>
                                  <a:pt x="2013" y="471"/>
                                </a:lnTo>
                                <a:lnTo>
                                  <a:pt x="1939" y="489"/>
                                </a:lnTo>
                                <a:lnTo>
                                  <a:pt x="1859" y="506"/>
                                </a:lnTo>
                                <a:lnTo>
                                  <a:pt x="1772" y="520"/>
                                </a:lnTo>
                                <a:lnTo>
                                  <a:pt x="1681" y="533"/>
                                </a:lnTo>
                                <a:lnTo>
                                  <a:pt x="1584" y="543"/>
                                </a:lnTo>
                                <a:lnTo>
                                  <a:pt x="1483" y="552"/>
                                </a:lnTo>
                                <a:lnTo>
                                  <a:pt x="1378" y="558"/>
                                </a:lnTo>
                                <a:lnTo>
                                  <a:pt x="1270" y="562"/>
                                </a:lnTo>
                                <a:lnTo>
                                  <a:pt x="1158" y="563"/>
                                </a:lnTo>
                                <a:lnTo>
                                  <a:pt x="1046" y="562"/>
                                </a:lnTo>
                                <a:lnTo>
                                  <a:pt x="938" y="558"/>
                                </a:lnTo>
                                <a:lnTo>
                                  <a:pt x="833" y="552"/>
                                </a:lnTo>
                                <a:lnTo>
                                  <a:pt x="732" y="543"/>
                                </a:lnTo>
                                <a:lnTo>
                                  <a:pt x="635" y="533"/>
                                </a:lnTo>
                                <a:lnTo>
                                  <a:pt x="544" y="520"/>
                                </a:lnTo>
                                <a:lnTo>
                                  <a:pt x="457" y="506"/>
                                </a:lnTo>
                                <a:lnTo>
                                  <a:pt x="377" y="489"/>
                                </a:lnTo>
                                <a:lnTo>
                                  <a:pt x="303" y="471"/>
                                </a:lnTo>
                                <a:lnTo>
                                  <a:pt x="236" y="452"/>
                                </a:lnTo>
                                <a:lnTo>
                                  <a:pt x="176" y="431"/>
                                </a:lnTo>
                                <a:lnTo>
                                  <a:pt x="81" y="385"/>
                                </a:lnTo>
                                <a:lnTo>
                                  <a:pt x="21" y="335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2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164" y="2345"/>
                            <a:ext cx="1616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4" name="FreeForm 34"/>
                        <wps:cNvSpPr/>
                        <wps:spPr>
                          <a:xfrm>
                            <a:off x="4797" y="4233"/>
                            <a:ext cx="2379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79" h="563">
                                <a:moveTo>
                                  <a:pt x="0" y="282"/>
                                </a:moveTo>
                                <a:lnTo>
                                  <a:pt x="48" y="203"/>
                                </a:lnTo>
                                <a:lnTo>
                                  <a:pt x="128" y="154"/>
                                </a:lnTo>
                                <a:lnTo>
                                  <a:pt x="242" y="111"/>
                                </a:lnTo>
                                <a:lnTo>
                                  <a:pt x="311" y="92"/>
                                </a:lnTo>
                                <a:lnTo>
                                  <a:pt x="387" y="74"/>
                                </a:lnTo>
                                <a:lnTo>
                                  <a:pt x="470" y="57"/>
                                </a:lnTo>
                                <a:lnTo>
                                  <a:pt x="558" y="43"/>
                                </a:lnTo>
                                <a:lnTo>
                                  <a:pt x="653" y="30"/>
                                </a:lnTo>
                                <a:lnTo>
                                  <a:pt x="752" y="20"/>
                                </a:lnTo>
                                <a:lnTo>
                                  <a:pt x="856" y="11"/>
                                </a:lnTo>
                                <a:lnTo>
                                  <a:pt x="964" y="5"/>
                                </a:lnTo>
                                <a:lnTo>
                                  <a:pt x="1075" y="1"/>
                                </a:lnTo>
                                <a:lnTo>
                                  <a:pt x="1190" y="0"/>
                                </a:lnTo>
                                <a:lnTo>
                                  <a:pt x="1304" y="1"/>
                                </a:lnTo>
                                <a:lnTo>
                                  <a:pt x="1416" y="5"/>
                                </a:lnTo>
                                <a:lnTo>
                                  <a:pt x="1523" y="11"/>
                                </a:lnTo>
                                <a:lnTo>
                                  <a:pt x="1627" y="20"/>
                                </a:lnTo>
                                <a:lnTo>
                                  <a:pt x="1727" y="30"/>
                                </a:lnTo>
                                <a:lnTo>
                                  <a:pt x="1821" y="43"/>
                                </a:lnTo>
                                <a:lnTo>
                                  <a:pt x="1909" y="57"/>
                                </a:lnTo>
                                <a:lnTo>
                                  <a:pt x="1992" y="74"/>
                                </a:lnTo>
                                <a:lnTo>
                                  <a:pt x="2068" y="92"/>
                                </a:lnTo>
                                <a:lnTo>
                                  <a:pt x="2137" y="111"/>
                                </a:lnTo>
                                <a:lnTo>
                                  <a:pt x="2198" y="132"/>
                                </a:lnTo>
                                <a:lnTo>
                                  <a:pt x="2296" y="178"/>
                                </a:lnTo>
                                <a:lnTo>
                                  <a:pt x="2358" y="228"/>
                                </a:lnTo>
                                <a:lnTo>
                                  <a:pt x="2379" y="282"/>
                                </a:lnTo>
                                <a:lnTo>
                                  <a:pt x="2374" y="309"/>
                                </a:lnTo>
                                <a:lnTo>
                                  <a:pt x="2331" y="361"/>
                                </a:lnTo>
                                <a:lnTo>
                                  <a:pt x="2251" y="409"/>
                                </a:lnTo>
                                <a:lnTo>
                                  <a:pt x="2137" y="452"/>
                                </a:lnTo>
                                <a:lnTo>
                                  <a:pt x="2068" y="471"/>
                                </a:lnTo>
                                <a:lnTo>
                                  <a:pt x="1992" y="489"/>
                                </a:lnTo>
                                <a:lnTo>
                                  <a:pt x="1909" y="506"/>
                                </a:lnTo>
                                <a:lnTo>
                                  <a:pt x="1821" y="520"/>
                                </a:lnTo>
                                <a:lnTo>
                                  <a:pt x="1727" y="533"/>
                                </a:lnTo>
                                <a:lnTo>
                                  <a:pt x="1627" y="543"/>
                                </a:lnTo>
                                <a:lnTo>
                                  <a:pt x="1523" y="552"/>
                                </a:lnTo>
                                <a:lnTo>
                                  <a:pt x="1416" y="558"/>
                                </a:lnTo>
                                <a:lnTo>
                                  <a:pt x="1304" y="562"/>
                                </a:lnTo>
                                <a:lnTo>
                                  <a:pt x="1190" y="563"/>
                                </a:lnTo>
                                <a:lnTo>
                                  <a:pt x="1075" y="562"/>
                                </a:lnTo>
                                <a:lnTo>
                                  <a:pt x="964" y="558"/>
                                </a:lnTo>
                                <a:lnTo>
                                  <a:pt x="856" y="552"/>
                                </a:lnTo>
                                <a:lnTo>
                                  <a:pt x="752" y="543"/>
                                </a:lnTo>
                                <a:lnTo>
                                  <a:pt x="653" y="533"/>
                                </a:lnTo>
                                <a:lnTo>
                                  <a:pt x="558" y="520"/>
                                </a:lnTo>
                                <a:lnTo>
                                  <a:pt x="470" y="506"/>
                                </a:lnTo>
                                <a:lnTo>
                                  <a:pt x="387" y="489"/>
                                </a:lnTo>
                                <a:lnTo>
                                  <a:pt x="311" y="471"/>
                                </a:lnTo>
                                <a:lnTo>
                                  <a:pt x="242" y="452"/>
                                </a:lnTo>
                                <a:lnTo>
                                  <a:pt x="181" y="431"/>
                                </a:lnTo>
                                <a:lnTo>
                                  <a:pt x="83" y="385"/>
                                </a:lnTo>
                                <a:lnTo>
                                  <a:pt x="21" y="335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6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156" y="4397"/>
                            <a:ext cx="1664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" name="FreeForm 36"/>
                        <wps:cNvSpPr/>
                        <wps:spPr>
                          <a:xfrm>
                            <a:off x="4470" y="2442"/>
                            <a:ext cx="338" cy="202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8" h="2027">
                                <a:moveTo>
                                  <a:pt x="338" y="0"/>
                                </a:moveTo>
                                <a:lnTo>
                                  <a:pt x="0" y="825"/>
                                </a:lnTo>
                                <a:moveTo>
                                  <a:pt x="0" y="1189"/>
                                </a:moveTo>
                                <a:lnTo>
                                  <a:pt x="312" y="2027"/>
                                </a:lnTo>
                              </a:path>
                            </a:pathLst>
                          </a:cu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0" name="FreeForm 37"/>
                        <wps:cNvSpPr/>
                        <wps:spPr>
                          <a:xfrm>
                            <a:off x="5962" y="3079"/>
                            <a:ext cx="1903" cy="7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03" h="738">
                                <a:moveTo>
                                  <a:pt x="0" y="369"/>
                                </a:moveTo>
                                <a:lnTo>
                                  <a:pt x="952" y="0"/>
                                </a:lnTo>
                                <a:lnTo>
                                  <a:pt x="1903" y="369"/>
                                </a:lnTo>
                                <a:lnTo>
                                  <a:pt x="952" y="738"/>
                                </a:lnTo>
                                <a:lnTo>
                                  <a:pt x="0" y="3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2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448" y="3345"/>
                            <a:ext cx="932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4" name="Line 39"/>
                        <wps:cNvCnPr/>
                        <wps:spPr>
                          <a:xfrm>
                            <a:off x="4808" y="3443"/>
                            <a:ext cx="1152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6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9154" y="3240"/>
                            <a:ext cx="1259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8" name="FreeForm 41"/>
                        <wps:cNvSpPr/>
                        <wps:spPr>
                          <a:xfrm>
                            <a:off x="10176" y="2346"/>
                            <a:ext cx="1602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02" h="563">
                                <a:moveTo>
                                  <a:pt x="0" y="282"/>
                                </a:moveTo>
                                <a:lnTo>
                                  <a:pt x="29" y="207"/>
                                </a:lnTo>
                                <a:lnTo>
                                  <a:pt x="109" y="139"/>
                                </a:lnTo>
                                <a:lnTo>
                                  <a:pt x="167" y="110"/>
                                </a:lnTo>
                                <a:lnTo>
                                  <a:pt x="235" y="82"/>
                                </a:lnTo>
                                <a:lnTo>
                                  <a:pt x="312" y="59"/>
                                </a:lnTo>
                                <a:lnTo>
                                  <a:pt x="397" y="38"/>
                                </a:lnTo>
                                <a:lnTo>
                                  <a:pt x="489" y="22"/>
                                </a:lnTo>
                                <a:lnTo>
                                  <a:pt x="588" y="10"/>
                                </a:lnTo>
                                <a:lnTo>
                                  <a:pt x="692" y="3"/>
                                </a:lnTo>
                                <a:lnTo>
                                  <a:pt x="801" y="0"/>
                                </a:lnTo>
                                <a:lnTo>
                                  <a:pt x="910" y="3"/>
                                </a:lnTo>
                                <a:lnTo>
                                  <a:pt x="1014" y="10"/>
                                </a:lnTo>
                                <a:lnTo>
                                  <a:pt x="1113" y="22"/>
                                </a:lnTo>
                                <a:lnTo>
                                  <a:pt x="1205" y="38"/>
                                </a:lnTo>
                                <a:lnTo>
                                  <a:pt x="1290" y="59"/>
                                </a:lnTo>
                                <a:lnTo>
                                  <a:pt x="1367" y="82"/>
                                </a:lnTo>
                                <a:lnTo>
                                  <a:pt x="1435" y="110"/>
                                </a:lnTo>
                                <a:lnTo>
                                  <a:pt x="1493" y="139"/>
                                </a:lnTo>
                                <a:lnTo>
                                  <a:pt x="1573" y="207"/>
                                </a:lnTo>
                                <a:lnTo>
                                  <a:pt x="1602" y="282"/>
                                </a:lnTo>
                                <a:lnTo>
                                  <a:pt x="1595" y="320"/>
                                </a:lnTo>
                                <a:lnTo>
                                  <a:pt x="1539" y="391"/>
                                </a:lnTo>
                                <a:lnTo>
                                  <a:pt x="1435" y="454"/>
                                </a:lnTo>
                                <a:lnTo>
                                  <a:pt x="1367" y="481"/>
                                </a:lnTo>
                                <a:lnTo>
                                  <a:pt x="1290" y="504"/>
                                </a:lnTo>
                                <a:lnTo>
                                  <a:pt x="1205" y="525"/>
                                </a:lnTo>
                                <a:lnTo>
                                  <a:pt x="1113" y="541"/>
                                </a:lnTo>
                                <a:lnTo>
                                  <a:pt x="1014" y="553"/>
                                </a:lnTo>
                                <a:lnTo>
                                  <a:pt x="910" y="560"/>
                                </a:lnTo>
                                <a:lnTo>
                                  <a:pt x="801" y="563"/>
                                </a:lnTo>
                                <a:lnTo>
                                  <a:pt x="692" y="560"/>
                                </a:lnTo>
                                <a:lnTo>
                                  <a:pt x="588" y="553"/>
                                </a:lnTo>
                                <a:lnTo>
                                  <a:pt x="489" y="541"/>
                                </a:lnTo>
                                <a:lnTo>
                                  <a:pt x="397" y="525"/>
                                </a:lnTo>
                                <a:lnTo>
                                  <a:pt x="312" y="504"/>
                                </a:lnTo>
                                <a:lnTo>
                                  <a:pt x="235" y="481"/>
                                </a:lnTo>
                                <a:lnTo>
                                  <a:pt x="167" y="454"/>
                                </a:lnTo>
                                <a:lnTo>
                                  <a:pt x="109" y="424"/>
                                </a:lnTo>
                                <a:lnTo>
                                  <a:pt x="29" y="356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0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0420" y="2509"/>
                            <a:ext cx="1112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2" name="Line 43"/>
                        <wps:cNvCnPr/>
                        <wps:spPr>
                          <a:xfrm flipH="1">
                            <a:off x="10017" y="2635"/>
                            <a:ext cx="175" cy="601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4" name="FreeForm 44"/>
                        <wps:cNvSpPr/>
                        <wps:spPr>
                          <a:xfrm>
                            <a:off x="10190" y="3927"/>
                            <a:ext cx="1778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78" h="563">
                                <a:moveTo>
                                  <a:pt x="0" y="282"/>
                                </a:moveTo>
                                <a:lnTo>
                                  <a:pt x="27" y="212"/>
                                </a:lnTo>
                                <a:lnTo>
                                  <a:pt x="104" y="149"/>
                                </a:lnTo>
                                <a:lnTo>
                                  <a:pt x="159" y="121"/>
                                </a:lnTo>
                                <a:lnTo>
                                  <a:pt x="224" y="95"/>
                                </a:lnTo>
                                <a:lnTo>
                                  <a:pt x="299" y="71"/>
                                </a:lnTo>
                                <a:lnTo>
                                  <a:pt x="381" y="50"/>
                                </a:lnTo>
                                <a:lnTo>
                                  <a:pt x="471" y="33"/>
                                </a:lnTo>
                                <a:lnTo>
                                  <a:pt x="568" y="19"/>
                                </a:lnTo>
                                <a:lnTo>
                                  <a:pt x="670" y="9"/>
                                </a:lnTo>
                                <a:lnTo>
                                  <a:pt x="777" y="2"/>
                                </a:lnTo>
                                <a:lnTo>
                                  <a:pt x="889" y="0"/>
                                </a:lnTo>
                                <a:lnTo>
                                  <a:pt x="1001" y="2"/>
                                </a:lnTo>
                                <a:lnTo>
                                  <a:pt x="1108" y="9"/>
                                </a:lnTo>
                                <a:lnTo>
                                  <a:pt x="1210" y="19"/>
                                </a:lnTo>
                                <a:lnTo>
                                  <a:pt x="1307" y="33"/>
                                </a:lnTo>
                                <a:lnTo>
                                  <a:pt x="1397" y="50"/>
                                </a:lnTo>
                                <a:lnTo>
                                  <a:pt x="1479" y="71"/>
                                </a:lnTo>
                                <a:lnTo>
                                  <a:pt x="1554" y="95"/>
                                </a:lnTo>
                                <a:lnTo>
                                  <a:pt x="1619" y="121"/>
                                </a:lnTo>
                                <a:lnTo>
                                  <a:pt x="1674" y="149"/>
                                </a:lnTo>
                                <a:lnTo>
                                  <a:pt x="1751" y="212"/>
                                </a:lnTo>
                                <a:lnTo>
                                  <a:pt x="1778" y="282"/>
                                </a:lnTo>
                                <a:lnTo>
                                  <a:pt x="1771" y="317"/>
                                </a:lnTo>
                                <a:lnTo>
                                  <a:pt x="1718" y="383"/>
                                </a:lnTo>
                                <a:lnTo>
                                  <a:pt x="1619" y="442"/>
                                </a:lnTo>
                                <a:lnTo>
                                  <a:pt x="1554" y="469"/>
                                </a:lnTo>
                                <a:lnTo>
                                  <a:pt x="1479" y="492"/>
                                </a:lnTo>
                                <a:lnTo>
                                  <a:pt x="1397" y="513"/>
                                </a:lnTo>
                                <a:lnTo>
                                  <a:pt x="1307" y="530"/>
                                </a:lnTo>
                                <a:lnTo>
                                  <a:pt x="1210" y="544"/>
                                </a:lnTo>
                                <a:lnTo>
                                  <a:pt x="1108" y="554"/>
                                </a:lnTo>
                                <a:lnTo>
                                  <a:pt x="1001" y="561"/>
                                </a:lnTo>
                                <a:lnTo>
                                  <a:pt x="889" y="563"/>
                                </a:lnTo>
                                <a:lnTo>
                                  <a:pt x="777" y="561"/>
                                </a:lnTo>
                                <a:lnTo>
                                  <a:pt x="670" y="554"/>
                                </a:lnTo>
                                <a:lnTo>
                                  <a:pt x="568" y="544"/>
                                </a:lnTo>
                                <a:lnTo>
                                  <a:pt x="471" y="530"/>
                                </a:lnTo>
                                <a:lnTo>
                                  <a:pt x="381" y="513"/>
                                </a:lnTo>
                                <a:lnTo>
                                  <a:pt x="299" y="492"/>
                                </a:lnTo>
                                <a:lnTo>
                                  <a:pt x="224" y="469"/>
                                </a:lnTo>
                                <a:lnTo>
                                  <a:pt x="159" y="442"/>
                                </a:lnTo>
                                <a:lnTo>
                                  <a:pt x="104" y="414"/>
                                </a:lnTo>
                                <a:lnTo>
                                  <a:pt x="27" y="351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6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0460" y="4089"/>
                            <a:ext cx="1240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7" name="Line 46"/>
                        <wps:cNvCnPr/>
                        <wps:spPr>
                          <a:xfrm flipH="1" flipV="1">
                            <a:off x="10017" y="3625"/>
                            <a:ext cx="175" cy="575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8" name="FreeForm 47"/>
                        <wps:cNvSpPr/>
                        <wps:spPr>
                          <a:xfrm>
                            <a:off x="8607" y="853"/>
                            <a:ext cx="1903" cy="7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03" h="738">
                                <a:moveTo>
                                  <a:pt x="0" y="369"/>
                                </a:moveTo>
                                <a:lnTo>
                                  <a:pt x="952" y="0"/>
                                </a:lnTo>
                                <a:lnTo>
                                  <a:pt x="1903" y="369"/>
                                </a:lnTo>
                                <a:lnTo>
                                  <a:pt x="952" y="738"/>
                                </a:lnTo>
                                <a:lnTo>
                                  <a:pt x="0" y="3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9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092" y="1121"/>
                            <a:ext cx="932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0" name="Line 49"/>
                        <wps:cNvCnPr/>
                        <wps:spPr>
                          <a:xfrm flipV="1">
                            <a:off x="9548" y="1594"/>
                            <a:ext cx="0" cy="1657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1" name="FreeForm 50"/>
                        <wps:cNvSpPr/>
                        <wps:spPr>
                          <a:xfrm>
                            <a:off x="8609" y="5436"/>
                            <a:ext cx="1903" cy="7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03" h="738">
                                <a:moveTo>
                                  <a:pt x="0" y="369"/>
                                </a:moveTo>
                                <a:lnTo>
                                  <a:pt x="951" y="0"/>
                                </a:lnTo>
                                <a:lnTo>
                                  <a:pt x="1903" y="369"/>
                                </a:lnTo>
                                <a:lnTo>
                                  <a:pt x="951" y="738"/>
                                </a:lnTo>
                                <a:lnTo>
                                  <a:pt x="0" y="3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2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096" y="5701"/>
                            <a:ext cx="932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3" name="FreeForm 52"/>
                        <wps:cNvSpPr/>
                        <wps:spPr>
                          <a:xfrm>
                            <a:off x="7863" y="3430"/>
                            <a:ext cx="1685" cy="201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85" h="2015">
                                <a:moveTo>
                                  <a:pt x="1685" y="190"/>
                                </a:moveTo>
                                <a:lnTo>
                                  <a:pt x="1685" y="2015"/>
                                </a:lnTo>
                                <a:moveTo>
                                  <a:pt x="0" y="0"/>
                                </a:moveTo>
                                <a:lnTo>
                                  <a:pt x="1302" y="0"/>
                                </a:lnTo>
                              </a:path>
                            </a:pathLst>
                          </a:cu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4" name="FreeForm 53"/>
                        <wps:cNvSpPr/>
                        <wps:spPr>
                          <a:xfrm>
                            <a:off x="2344" y="1691"/>
                            <a:ext cx="1903" cy="7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03" h="738">
                                <a:moveTo>
                                  <a:pt x="951" y="0"/>
                                </a:moveTo>
                                <a:lnTo>
                                  <a:pt x="0" y="369"/>
                                </a:lnTo>
                                <a:lnTo>
                                  <a:pt x="951" y="738"/>
                                </a:lnTo>
                                <a:lnTo>
                                  <a:pt x="1903" y="369"/>
                                </a:lnTo>
                                <a:lnTo>
                                  <a:pt x="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5" name="FreeForm 54"/>
                        <wps:cNvSpPr/>
                        <wps:spPr>
                          <a:xfrm>
                            <a:off x="2344" y="1691"/>
                            <a:ext cx="1903" cy="7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03" h="738">
                                <a:moveTo>
                                  <a:pt x="0" y="369"/>
                                </a:moveTo>
                                <a:lnTo>
                                  <a:pt x="951" y="0"/>
                                </a:lnTo>
                                <a:lnTo>
                                  <a:pt x="1903" y="369"/>
                                </a:lnTo>
                                <a:lnTo>
                                  <a:pt x="951" y="738"/>
                                </a:lnTo>
                                <a:lnTo>
                                  <a:pt x="0" y="3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6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832" y="1957"/>
                            <a:ext cx="928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7" name="FreeForm 56"/>
                        <wps:cNvSpPr/>
                        <wps:spPr>
                          <a:xfrm>
                            <a:off x="2318" y="4572"/>
                            <a:ext cx="1903" cy="7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03" h="738">
                                <a:moveTo>
                                  <a:pt x="0" y="369"/>
                                </a:moveTo>
                                <a:lnTo>
                                  <a:pt x="951" y="0"/>
                                </a:lnTo>
                                <a:lnTo>
                                  <a:pt x="1903" y="369"/>
                                </a:lnTo>
                                <a:lnTo>
                                  <a:pt x="951" y="738"/>
                                </a:lnTo>
                                <a:lnTo>
                                  <a:pt x="0" y="3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8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804" y="4837"/>
                            <a:ext cx="932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9" name="Text Box 58"/>
                        <wps:cNvSpPr txBox="1"/>
                        <wps:spPr>
                          <a:xfrm>
                            <a:off x="2509" y="451"/>
                            <a:ext cx="45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8"/>
                                </w:rPr>
                                <w:t>Nama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0" name="Text Box 59"/>
                        <wps:cNvSpPr txBox="1"/>
                        <wps:spPr>
                          <a:xfrm>
                            <a:off x="4193" y="467"/>
                            <a:ext cx="54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8"/>
                                </w:rPr>
                                <w:t>Alamat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1" name="Text Box 60"/>
                        <wps:cNvSpPr txBox="1"/>
                        <wps:spPr>
                          <a:xfrm>
                            <a:off x="832" y="1087"/>
                            <a:ext cx="33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8"/>
                                  <w:u w:val="single"/>
                                </w:rPr>
                                <w:t>NIM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2" name="Text Box 61"/>
                        <wps:cNvSpPr txBox="1"/>
                        <wps:spPr>
                          <a:xfrm>
                            <a:off x="2216" y="1111"/>
                            <a:ext cx="83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8"/>
                                </w:rPr>
                                <w:t>Mahasiswa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3" name="Text Box 62"/>
                        <wps:cNvSpPr txBox="1"/>
                        <wps:spPr>
                          <a:xfrm>
                            <a:off x="3492" y="1111"/>
                            <a:ext cx="516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5146"/>
                                </w:tabs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81"/>
                                  <w:sz w:val="18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8"/>
                                  <w:u w:val="thick"/>
                                </w:rPr>
                                <w:tab/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4" name="Text Box 63"/>
                        <wps:cNvSpPr txBox="1"/>
                        <wps:spPr>
                          <a:xfrm>
                            <a:off x="9319" y="1146"/>
                            <a:ext cx="501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54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6"/>
                                </w:rPr>
                                <w:t>Dipakai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5" name="Text Box 64"/>
                        <wps:cNvSpPr txBox="1"/>
                        <wps:spPr>
                          <a:xfrm>
                            <a:off x="3045" y="1987"/>
                            <a:ext cx="517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54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6"/>
                                </w:rPr>
                                <w:t>Diambil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6" name="Text Box 65"/>
                        <wps:cNvSpPr txBox="1"/>
                        <wps:spPr>
                          <a:xfrm>
                            <a:off x="5330" y="2384"/>
                            <a:ext cx="131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8"/>
                                  <w:u w:val="single"/>
                                </w:rPr>
                                <w:t>Kode</w:t>
                              </w:r>
                              <w:r>
                                <w:rPr>
                                  <w:rFonts w:ascii="Arial"/>
                                  <w:spacing w:val="-28"/>
                                  <w:w w:val="95"/>
                                  <w:sz w:val="1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95"/>
                                  <w:sz w:val="18"/>
                                  <w:u w:val="single"/>
                                </w:rPr>
                                <w:t>Mata</w:t>
                              </w:r>
                              <w:r>
                                <w:rPr>
                                  <w:rFonts w:ascii="Arial"/>
                                  <w:spacing w:val="-26"/>
                                  <w:w w:val="95"/>
                                  <w:sz w:val="1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95"/>
                                  <w:sz w:val="18"/>
                                  <w:u w:val="single"/>
                                </w:rPr>
                                <w:t>Kuliah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7" name="Text Box 66"/>
                        <wps:cNvSpPr txBox="1"/>
                        <wps:spPr>
                          <a:xfrm>
                            <a:off x="10579" y="2548"/>
                            <a:ext cx="81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8"/>
                                  <w:u w:val="single"/>
                                </w:rPr>
                                <w:t>Kode</w:t>
                              </w:r>
                              <w:r>
                                <w:rPr>
                                  <w:rFonts w:ascii="Arial"/>
                                  <w:spacing w:val="-29"/>
                                  <w:w w:val="90"/>
                                  <w:sz w:val="1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90"/>
                                  <w:sz w:val="18"/>
                                  <w:u w:val="single"/>
                                </w:rPr>
                                <w:t>Kelas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8" name="Text Box 67"/>
                        <wps:cNvSpPr txBox="1"/>
                        <wps:spPr>
                          <a:xfrm>
                            <a:off x="1780" y="3402"/>
                            <a:ext cx="645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54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6"/>
                                </w:rPr>
                                <w:t>Mengajar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9" name="Text Box 68"/>
                        <wps:cNvSpPr txBox="1"/>
                        <wps:spPr>
                          <a:xfrm>
                            <a:off x="3737" y="3391"/>
                            <a:ext cx="900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4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8"/>
                                </w:rPr>
                                <w:t>Mata</w:t>
                              </w:r>
                              <w:r>
                                <w:rPr>
                                  <w:rFonts w:ascii="Arial"/>
                                  <w:spacing w:val="-20"/>
                                  <w:w w:val="9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95"/>
                                  <w:sz w:val="18"/>
                                </w:rPr>
                                <w:t>Kuliah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0" name="Text Box 69"/>
                        <wps:cNvSpPr txBox="1"/>
                        <wps:spPr>
                          <a:xfrm>
                            <a:off x="6658" y="3374"/>
                            <a:ext cx="533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54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6"/>
                                </w:rPr>
                                <w:t>Mengisi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1" name="Text Box 70"/>
                        <wps:cNvSpPr txBox="1"/>
                        <wps:spPr>
                          <a:xfrm>
                            <a:off x="9343" y="3371"/>
                            <a:ext cx="899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4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85"/>
                                  <w:sz w:val="18"/>
                                </w:rPr>
                                <w:t>Ruang Kelas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2" name="Text Box 71"/>
                        <wps:cNvSpPr txBox="1"/>
                        <wps:spPr>
                          <a:xfrm>
                            <a:off x="10607" y="4128"/>
                            <a:ext cx="94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8"/>
                                </w:rPr>
                                <w:t>Jumlah Kursi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3" name="Text Box 72"/>
                        <wps:cNvSpPr txBox="1"/>
                        <wps:spPr>
                          <a:xfrm>
                            <a:off x="5314" y="4436"/>
                            <a:ext cx="137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8"/>
                                </w:rPr>
                                <w:t>Nama</w:t>
                              </w:r>
                              <w:r>
                                <w:rPr>
                                  <w:rFonts w:ascii="Arial"/>
                                  <w:spacing w:val="-24"/>
                                  <w:w w:val="9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95"/>
                                  <w:sz w:val="18"/>
                                </w:rPr>
                                <w:t>Mata</w:t>
                              </w:r>
                              <w:r>
                                <w:rPr>
                                  <w:rFonts w:ascii="Arial"/>
                                  <w:spacing w:val="-24"/>
                                  <w:w w:val="9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95"/>
                                  <w:sz w:val="18"/>
                                </w:rPr>
                                <w:t>Kuliah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4" name="Text Box 73"/>
                        <wps:cNvSpPr txBox="1"/>
                        <wps:spPr>
                          <a:xfrm>
                            <a:off x="3065" y="4867"/>
                            <a:ext cx="432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54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6"/>
                                </w:rPr>
                                <w:t>Dipilih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5" name="Text Box 74"/>
                        <wps:cNvSpPr txBox="1"/>
                        <wps:spPr>
                          <a:xfrm>
                            <a:off x="860" y="5773"/>
                            <a:ext cx="27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85"/>
                                  <w:sz w:val="18"/>
                                  <w:u w:val="single"/>
                                </w:rPr>
                                <w:t>NIP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6" name="Text Box 75"/>
                        <wps:cNvSpPr txBox="1"/>
                        <wps:spPr>
                          <a:xfrm>
                            <a:off x="2465" y="5729"/>
                            <a:ext cx="48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8"/>
                                </w:rPr>
                                <w:t>Dosen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7" name="Text Box 76"/>
                        <wps:cNvSpPr txBox="1"/>
                        <wps:spPr>
                          <a:xfrm>
                            <a:off x="3631" y="5729"/>
                            <a:ext cx="502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5008"/>
                                </w:tabs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81"/>
                                  <w:sz w:val="18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8"/>
                                  <w:u w:val="thick"/>
                                </w:rPr>
                                <w:tab/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8" name="Text Box 77"/>
                        <wps:cNvSpPr txBox="1"/>
                        <wps:spPr>
                          <a:xfrm>
                            <a:off x="9251" y="5732"/>
                            <a:ext cx="644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54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6"/>
                                </w:rPr>
                                <w:t>Mengajar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9" name="Text Box 78"/>
                        <wps:cNvSpPr txBox="1"/>
                        <wps:spPr>
                          <a:xfrm>
                            <a:off x="2473" y="6413"/>
                            <a:ext cx="45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8"/>
                                </w:rPr>
                                <w:t>Nama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20" name="Text Box 79"/>
                        <wps:cNvSpPr txBox="1"/>
                        <wps:spPr>
                          <a:xfrm>
                            <a:off x="4421" y="6401"/>
                            <a:ext cx="54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8"/>
                                </w:rPr>
                                <w:t>Alamat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o:spt="203" style="position:absolute;left:0pt;margin-left:25.75pt;margin-top:11.95pt;height:327.2pt;width:573.1pt;mso-position-horizontal-relative:page;z-index:-21504;mso-width-relative:page;mso-height-relative:page;" coordorigin="516,239" coordsize="11462,6544" o:gfxdata="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">
                <o:lock v:ext="edit" aspectratio="f"/>
                <v:shape id="Picture 3" o:spid="_x0000_s1026" o:spt="75" type="#_x0000_t75" style="position:absolute;left:1743;top:981;height:383;width:1759;" filled="f" o:preferrelative="t" stroked="f" coordsize="21600,21600" o:gfxdata="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zXMZ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" o:title=""/>
                  <o:lock v:ext="edit" aspectratio="t"/>
                </v:shape>
                <v:line id="Line 4" o:spid="_x0000_s1026" o:spt="20" style="position:absolute;left:3269;top:1359;flip:y;height:569;width:0;" filled="f" stroked="t" coordsize="21600,21600" o:gfxdata="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AfTyBi2AAAA2gAAAA8A&#10;AAAAAAAAAQAgAAAAIgAAAGRycy9kb3ducmV2LnhtbFBLAQIUABQAAAAIAIdO4kAzLwWeOwAAADkA&#10;AAAQAAAAAAAAAAEAIAAAAAUBAABkcnMvc2hhcGV4bWwueG1sUEsFBgAAAAAGAAYAWwEAAK8DAAAA&#10;AA=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5" o:spid="_x0000_s1026" o:spt="100" style="position:absolute;left:1144;top:3109;height:738;width:1903;" filled="f" stroked="t" coordsize="1903,738" o:gfxdata="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v4s0vQAA&#10;ANoAAAAPAAAAAAAAAAEAIAAAACIAAABkcnMvZG93bnJldi54bWxQSwECFAAUAAAACACHTuJAMy8F&#10;njsAAAA5AAAAEAAAAAAAAAABACAAAAAMAQAAZHJzL3NoYXBleG1sLnhtbFBLBQYAAAAABgAGAFsB&#10;AAC2AwAAAAA=&#10;" path="m0,369l951,0,1903,369,951,738,0,369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6" o:spid="_x0000_s1026" o:spt="75" type="#_x0000_t75" style="position:absolute;left:1632;top:3377;height:204;width:928;" filled="f" o:preferrelative="t" stroked="f" coordsize="21600,21600" o:gfxdata="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yBAiO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  <v:line id="Line 7" o:spid="_x0000_s1026" o:spt="20" style="position:absolute;left:2080;top:1359;flip:y;height:1758;width:0;" filled="f" stroked="t" coordsize="21600,21600" o:gfxdata="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0HZoAbgAAADbAAAA&#10;DwAAAAAAAAABACAAAAAiAAAAZHJzL2Rvd25yZXYueG1sUEsBAhQAFAAAAAgAh07iQDMvBZ47AAAA&#10;OQAAABAAAAAAAAAAAQAgAAAABwEAAGRycy9zaGFwZXhtbC54bWxQSwUGAAAAAAYABgBbAQAAsQMA&#10;AAAA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Picture 8" o:spid="_x0000_s1026" o:spt="75" type="#_x0000_t75" style="position:absolute;left:1743;top:5598;height:383;width:1898;" filled="f" o:preferrelative="t" stroked="f" coordsize="21600,21600" o:gfxdata="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8urE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" o:title=""/>
                  <o:lock v:ext="edit" aspectratio="t"/>
                </v:shape>
                <v:shape id="FreeForm 9" o:spid="_x0000_s1026" o:spt="100" style="position:absolute;left:2097;top:3854;height:1758;width:1172;" filled="f" stroked="t" coordsize="1172,1758" o:gfxdata="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YRSBs&#10;wAAAANsAAAAPAAAAAAAAAAEAIAAAACIAAABkcnMvZG93bnJldi54bWxQSwECFAAUAAAACACHTuJA&#10;My8FnjsAAAA5AAAAEAAAAAAAAAABACAAAAAPAQAAZHJzL3NoYXBleG1sLnhtbFBLBQYAAAAABgAG&#10;AFsBAAC5AwAAAAA=&#10;" path="m1172,1457l1172,1758m0,0l0,1758e">
                  <v:fill on="f" focussize="0,0"/>
                  <v:stroke weight="1.5pt" color="#000000" joinstyle="round"/>
                  <v:imagedata o:title=""/>
                  <o:lock v:ext="edit" aspectratio="f"/>
                </v:shape>
                <v:shape id="FreeForm 10" o:spid="_x0000_s1026" o:spt="100" style="position:absolute;left:2178;top:249;height:563;width:1089;" fillcolor="#FFFFFF" filled="t" stroked="f" coordsize="1089,563" o:gfxdata="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qDLIrsAAADb&#10;AAAADwAAAAAAAAABACAAAAAiAAAAZHJzL2Rvd25yZXYueG1sUEsBAhQAFAAAAAgAh07iQDMvBZ47&#10;AAAAOQAAABAAAAAAAAAAAQAgAAAACgEAAGRycy9zaGFwZXhtbC54bWxQSwUGAAAAAAYABgBbAQAA&#10;tAMAAAAA&#10;" path="m544,0l447,5,354,18,270,38,194,66,128,100,74,139,9,231,0,282,9,332,74,424,128,463,194,497,270,525,354,545,447,559,544,563,642,559,734,545,819,525,895,497,961,463,1015,424,1080,332,1089,282,1080,231,1015,139,961,100,895,66,819,38,734,18,642,5,544,0xe">
                  <v:fill on="t" focussize="0,0"/>
                  <v:stroke on="f"/>
                  <v:imagedata o:title=""/>
                  <o:lock v:ext="edit" aspectratio="f"/>
                </v:shape>
                <v:shape id="FreeForm 11" o:spid="_x0000_s1026" o:spt="100" style="position:absolute;left:2178;top:249;height:563;width:1089;" filled="f" stroked="t" coordsize="1089,563" o:gfxdata="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fqhhbsAAADb&#10;AAAADwAAAAAAAAABACAAAAAiAAAAZHJzL2Rvd25yZXYueG1sUEsBAhQAFAAAAAgAh07iQDMvBZ47&#10;AAAAOQAAABAAAAAAAAAAAQAgAAAACgEAAGRycy9zaGFwZXhtbC54bWxQSwUGAAAAAAYABgBbAQAA&#10;tAMAAAAA&#10;" path="m0,282l34,183,128,100,194,66,270,38,354,18,447,5,544,0,642,5,734,18,819,38,895,66,961,100,1015,139,1080,231,1089,282,1080,332,1015,424,961,463,895,497,819,525,734,545,642,559,544,563,447,559,354,545,270,525,194,497,128,463,74,424,9,332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12" o:spid="_x0000_s1026" o:spt="75" type="#_x0000_t75" style="position:absolute;left:2348;top:413;height:236;width:752;" filled="f" o:preferrelative="t" stroked="f" coordsize="21600,21600" o:gfxdata="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MAIJ0i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8" o:title=""/>
                  <o:lock v:ext="edit" aspectratio="t"/>
                </v:shape>
                <v:line id="Line 13" o:spid="_x0000_s1026" o:spt="20" style="position:absolute;left:2692;top:815;height:175;width:0;" filled="f" stroked="t" coordsize="21600,21600" o:gfxdata="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Dkhl+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14" o:spid="_x0000_s1026" o:spt="100" style="position:absolute;left:526;top:886;height:563;width:925;" filled="f" stroked="t" coordsize="925,563" o:gfxdata="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GirY&#10;38EAAADbAAAADwAAAAAAAAABACAAAAAiAAAAZHJzL2Rvd25yZXYueG1sUEsBAhQAFAAAAAgAh07i&#10;QDMvBZ47AAAAOQAAABAAAAAAAAAAAQAgAAAAEAEAAGRycy9zaGFwZXhtbC54bWxQSwUGAAAAAAYA&#10;BgBbAQAAugMAAAAA&#10;" path="m0,282l36,172,79,124,135,82,204,48,282,22,369,6,462,0,556,6,643,22,721,48,790,82,846,124,889,172,925,282,916,338,846,439,790,481,721,515,643,541,556,557,462,563,369,557,282,541,204,515,135,481,79,439,36,391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15" o:spid="_x0000_s1026" o:spt="75" type="#_x0000_t75" style="position:absolute;left:672;top:1049;height:236;width:636;" filled="f" o:preferrelative="t" stroked="f" coordsize="21600,21600" o:gfxdata="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68L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"/>
                  <o:lock v:ext="edit" aspectratio="t"/>
                </v:shape>
                <v:line id="Line 16" o:spid="_x0000_s1026" o:spt="20" style="position:absolute;left:1450;top:1179;flip:x;height:0;width:302;" filled="f" stroked="t" coordsize="21600,21600" o:gfxdata="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Bsrrq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17" o:spid="_x0000_s1026" o:spt="100" style="position:absolute;left:528;top:5570;height:563;width:925;" filled="f" stroked="t" coordsize="925,563" o:gfxdata="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yEgBvQAA&#10;ANsAAAAPAAAAAAAAAAEAIAAAACIAAABkcnMvZG93bnJldi54bWxQSwECFAAUAAAACACHTuJAMy8F&#10;njsAAAA5AAAAEAAAAAAAAAABACAAAAAMAQAAZHJzL3NoYXBleG1sLnhtbFBLBQYAAAAABgAGAFsB&#10;AAC2AwAAAAA=&#10;" path="m0,282l36,172,79,124,135,82,204,48,282,22,369,6,462,0,556,6,643,22,721,48,790,82,846,124,889,172,925,282,916,338,846,439,790,481,721,515,643,541,556,557,462,563,369,557,282,541,204,515,135,481,79,439,36,391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18" o:spid="_x0000_s1026" o:spt="75" type="#_x0000_t75" style="position:absolute;left:672;top:5733;height:236;width:636;" filled="f" o:preferrelative="t" stroked="f" coordsize="21600,21600" o:gfxdata="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CVI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"/>
                  <o:lock v:ext="edit" aspectratio="t"/>
                </v:shape>
                <v:line id="Line 19" o:spid="_x0000_s1026" o:spt="20" style="position:absolute;left:1452;top:5833;height:0;width:302;" filled="f" stroked="t" coordsize="21600,21600" o:gfxdata="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ZgtbbsAAADb&#10;AAAADwAAAAAAAAABACAAAAAiAAAAZHJzL2Rvd25yZXYueG1sUEsBAhQAFAAAAAgAh07iQDMvBZ47&#10;AAAAOQAAABAAAAAAAAAAAQAgAAAACgEAAGRycy9zaGFwZXhtbC54bWxQSwUGAAAAAAYABgBbAQAA&#10;tAMAAAAA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20" o:spid="_x0000_s1026" o:spt="100" style="position:absolute;left:2142;top:6210;height:563;width:1089;" filled="f" stroked="t" coordsize="1089,563" o:gfxdata="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JzMDLsAAADb&#10;AAAADwAAAAAAAAABACAAAAAiAAAAZHJzL2Rvd25yZXYueG1sUEsBAhQAFAAAAAgAh07iQDMvBZ47&#10;AAAAOQAAABAAAAAAAAAAAQAgAAAACgEAAGRycy9zaGFwZXhtbC54bWxQSwUGAAAAAAYABgBbAQAA&#10;tAMAAAAA&#10;" path="m0,282l34,183,128,100,194,66,270,38,355,18,447,5,545,0,642,5,735,18,819,38,895,66,961,100,1015,139,1080,231,1089,282,1080,332,1015,424,961,463,895,497,819,525,735,545,642,559,545,563,447,559,355,545,270,525,194,497,128,463,74,424,9,332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21" o:spid="_x0000_s1026" o:spt="75" type="#_x0000_t75" style="position:absolute;left:2312;top:6373;height:236;width:752;" filled="f" o:preferrelative="t" stroked="f" coordsize="21600,21600" o:gfxdata="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7p72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" o:title=""/>
                  <o:lock v:ext="edit" aspectratio="t"/>
                </v:shape>
                <v:line id="Line 22" o:spid="_x0000_s1026" o:spt="20" style="position:absolute;left:2692;top:5971;flip:y;height:238;width:0;" filled="f" stroked="t" coordsize="21600,21600" o:gfxdata="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DxUcctwAAANsAAAAP&#10;AAAAAAAAAAEAIAAAACIAAABkcnMvZG93bnJldi54bWxQSwECFAAUAAAACACHTuJAMy8FnjsAAAA5&#10;AAAAEAAAAAAAAAABACAAAAAGAQAAZHJzL3NoYXBleG1sLnhtbFBLBQYAAAAABgAGAFsBAACwAwAA&#10;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23" o:spid="_x0000_s1026" o:spt="100" style="position:absolute;left:3844;top:266;height:563;width:1214;" fillcolor="#FFFFFF" filled="t" stroked="f" coordsize="1214,563" o:gfxdata="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s9FIrsAAADb&#10;AAAADwAAAAAAAAABACAAAAAiAAAAZHJzL2Rvd25yZXYueG1sUEsBAhQAFAAAAAgAh07iQDMvBZ47&#10;AAAAOQAAABAAAAAAAAAAAQAgAAAACgEAAGRycy9zaGFwZXhtbC54bWxQSwUGAAAAAAYABgBbAQAA&#10;tAMAAAAA&#10;" path="m607,0l509,4,415,14,328,31,249,54,178,82,117,115,68,152,8,236,0,282,8,327,68,411,117,448,178,481,249,509,328,532,415,549,509,559,607,563,705,559,799,549,886,532,965,509,1036,481,1097,448,1146,411,1206,327,1214,282,1206,236,1146,152,1097,115,1036,82,965,54,886,31,799,14,705,4,607,0xe">
                  <v:fill on="t" focussize="0,0"/>
                  <v:stroke on="f"/>
                  <v:imagedata o:title=""/>
                  <o:lock v:ext="edit" aspectratio="f"/>
                </v:shape>
                <v:shape id="FreeForm 24" o:spid="_x0000_s1026" o:spt="100" style="position:absolute;left:3844;top:266;height:563;width:1214;" filled="f" stroked="t" coordsize="1214,563" o:gfxdata="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eUvE2/&#10;AAAA2wAAAA8AAAAAAAAAAQAgAAAAIgAAAGRycy9kb3ducmV2LnhtbFBLAQIUABQAAAAIAIdO4kAz&#10;LwWeOwAAADkAAAAQAAAAAAAAAAEAIAAAAA4BAABkcnMvc2hhcGV4bWwueG1sUEsFBgAAAAAGAAYA&#10;WwEAALgDAAAAAA==&#10;" path="m0,282l31,193,117,115,178,82,249,54,328,31,415,14,509,4,607,0,705,4,799,14,886,31,965,54,1036,82,1097,115,1146,152,1206,236,1214,282,1206,327,1146,411,1097,448,1036,481,965,509,886,532,799,549,705,559,607,563,509,559,415,549,328,532,249,509,178,481,117,448,68,411,8,327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25" o:spid="_x0000_s1026" o:spt="75" type="#_x0000_t75" style="position:absolute;left:4032;top:429;height:236;width:840;" filled="f" o:preferrelative="t" stroked="f" coordsize="21600,21600" o:gfxdata="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huPA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line id="Line 26" o:spid="_x0000_s1026" o:spt="20" style="position:absolute;left:3268;top:528;flip:x;height:463;width:576;" filled="f" stroked="t" coordsize="21600,21600" o:gfxdata="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9s0satwAAANsAAAAP&#10;AAAAAAAAAAEAIAAAACIAAABkcnMvZG93bnJldi54bWxQSwECFAAUAAAACACHTuJAMy8FnjsAAAA5&#10;AAAAEAAAAAAAAAABACAAAAAGAQAAZHJzL3NoYXBleG1sLnhtbFBLBQYAAAAABgAGAFsBAACwAwAA&#10;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27" o:spid="_x0000_s1026" o:spt="100" style="position:absolute;left:4070;top:6198;height:563;width:1214;" filled="f" stroked="t" coordsize="1214,563" o:gfxdata="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9diyTugAAANsA&#10;AAAPAAAAAAAAAAEAIAAAACIAAABkcnMvZG93bnJldi54bWxQSwECFAAUAAAACACHTuJAMy8FnjsA&#10;AAA5AAAAEAAAAAAAAAABACAAAAAJAQAAZHJzL3NoYXBleG1sLnhtbFBLBQYAAAAABgAGAFsBAACz&#10;AwAAAAA=&#10;" path="m0,282l31,193,117,115,178,82,249,54,328,31,415,14,509,4,607,0,705,4,799,14,886,31,965,54,1036,82,1097,115,1146,152,1206,236,1214,282,1206,327,1146,411,1097,448,1036,481,965,509,886,532,799,549,705,559,607,563,509,559,415,549,328,532,249,509,178,481,117,448,68,411,8,327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28" o:spid="_x0000_s1026" o:spt="75" type="#_x0000_t75" style="position:absolute;left:4260;top:6361;height:236;width:836;" filled="f" o:preferrelative="t" stroked="f" coordsize="21600,21600" o:gfxdata="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ZHMe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line id="Line 29" o:spid="_x0000_s1026" o:spt="20" style="position:absolute;left:3287;top:5975;flip:x y;height:489;width:782;" filled="f" stroked="t" coordsize="21600,21600" o:gfxdata="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PuUp2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Picture 30" o:spid="_x0000_s1026" o:spt="75" type="#_x0000_t75" style="position:absolute;left:3551;top:3264;height:383;width:1247;" filled="f" o:preferrelative="t" stroked="f" coordsize="21600,21600" o:gfxdata="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4Be3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FreeForm 31" o:spid="_x0000_s1026" o:spt="100" style="position:absolute;left:4232;top:2079;height:2879;width:12;" filled="f" stroked="t" coordsize="12,2879" o:gfxdata="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7O0Ma8AAAA&#10;2wAAAA8AAAAAAAAAAQAgAAAAIgAAAGRycy9kb3ducmV2LnhtbFBLAQIUABQAAAAIAIdO4kAzLwWe&#10;OwAAADkAAAAQAAAAAAAAAAEAIAAAAAsBAABkcnMvc2hhcGV4bWwueG1sUEsFBgAAAAAGAAYAWwEA&#10;ALUDAAAAAA==&#10;" path="m12,1188l12,0m0,1552l0,2879e">
                  <v:fill on="f" focussize="0,0"/>
                  <v:stroke weight="1.5pt" color="#000000" joinstyle="round"/>
                  <v:imagedata o:title=""/>
                  <o:lock v:ext="edit" aspectratio="f"/>
                </v:shape>
                <v:shape id="FreeForm 32" o:spid="_x0000_s1026" o:spt="100" style="position:absolute;left:4813;top:2180;height:563;width:2316;" filled="f" stroked="t" coordsize="2316,563" o:gfxdata="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GuXe5AAAA2wAA&#10;AA8AAAAAAAAAAQAgAAAAIgAAAGRycy9kb3ducmV2LnhtbFBLAQIUABQAAAAIAIdO4kAzLwWeOwAA&#10;ADkAAAAQAAAAAAAAAAEAIAAAAAgBAABkcnMvc2hhcGV4bWwueG1sUEsFBgAAAAAGAAYAWwEAALID&#10;AAAAAA==&#10;" path="m0,282l46,203,124,154,236,111,303,92,377,74,457,57,544,43,635,30,732,20,833,11,938,5,1046,1,1158,0,1270,1,1378,5,1483,11,1584,20,1681,30,1772,43,1859,57,1939,74,2013,92,2080,111,2140,132,2235,178,2295,228,2316,282,2311,309,2270,361,2192,409,2080,452,2013,471,1939,489,1859,506,1772,520,1681,533,1584,543,1483,552,1378,558,1270,562,1158,563,1046,562,938,558,833,552,732,543,635,533,544,520,457,506,377,489,303,471,236,452,176,431,81,385,21,335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33" o:spid="_x0000_s1026" o:spt="75" type="#_x0000_t75" style="position:absolute;left:5164;top:2345;height:232;width:1616;" filled="f" o:preferrelative="t" stroked="f" coordsize="21600,21600" o:gfxdata="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JD17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FreeForm 34" o:spid="_x0000_s1026" o:spt="100" style="position:absolute;left:4797;top:4233;height:563;width:2379;" filled="f" stroked="t" coordsize="2379,563" o:gfxdata="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eaSRvQAA&#10;ANsAAAAPAAAAAAAAAAEAIAAAACIAAABkcnMvZG93bnJldi54bWxQSwECFAAUAAAACACHTuJAMy8F&#10;njsAAAA5AAAAEAAAAAAAAAABACAAAAAMAQAAZHJzL3NoYXBleG1sLnhtbFBLBQYAAAAABgAGAFsB&#10;AAC2AwAAAAA=&#10;" path="m0,282l48,203,128,154,242,111,311,92,387,74,470,57,558,43,653,30,752,20,856,11,964,5,1075,1,1190,0,1304,1,1416,5,1523,11,1627,20,1727,30,1821,43,1909,57,1992,74,2068,92,2137,111,2198,132,2296,178,2358,228,2379,282,2374,309,2331,361,2251,409,2137,452,2068,471,1992,489,1909,506,1821,520,1727,533,1627,543,1523,552,1416,558,1304,562,1190,563,1075,562,964,558,856,552,752,543,653,533,558,520,470,506,387,489,311,471,242,452,181,431,83,385,21,335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35" o:spid="_x0000_s1026" o:spt="75" type="#_x0000_t75" style="position:absolute;left:5156;top:4397;height:236;width:1664;" filled="f" o:preferrelative="t" stroked="f" coordsize="21600,21600" o:gfxdata="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UYaJ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t"/>
                </v:shape>
                <v:shape id="FreeForm 36" o:spid="_x0000_s1026" o:spt="100" style="position:absolute;left:4470;top:2442;height:2027;width:338;" filled="f" stroked="t" coordsize="338,2027" o:gfxdata="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7yAoO8AAAA&#10;2wAAAA8AAAAAAAAAAQAgAAAAIgAAAGRycy9kb3ducmV2LnhtbFBLAQIUABQAAAAIAIdO4kAzLwWe&#10;OwAAADkAAAAQAAAAAAAAAAEAIAAAAAsBAABkcnMvc2hhcGV4bWwueG1sUEsFBgAAAAAGAAYAWwEA&#10;ALUDAAAAAA==&#10;" path="m338,0l0,825m0,1189l312,2027e">
                  <v:fill on="f" focussize="0,0"/>
                  <v:stroke weight="1.5pt" color="#000000" joinstyle="round"/>
                  <v:imagedata o:title=""/>
                  <o:lock v:ext="edit" aspectratio="f"/>
                </v:shape>
                <v:shape id="FreeForm 37" o:spid="_x0000_s1026" o:spt="100" style="position:absolute;left:5962;top:3079;height:738;width:1903;" filled="f" stroked="t" coordsize="1903,738" o:gfxdata="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dJfm8AAAA&#10;2wAAAA8AAAAAAAAAAQAgAAAAIgAAAGRycy9kb3ducmV2LnhtbFBLAQIUABQAAAAIAIdO4kAzLwWe&#10;OwAAADkAAAAQAAAAAAAAAAEAIAAAAAsBAABkcnMvc2hhcGV4bWwueG1sUEsFBgAAAAAGAAYAWwEA&#10;ALUDAAAAAA==&#10;" path="m0,369l952,0,1903,369,952,738,0,369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38" o:spid="_x0000_s1026" o:spt="75" type="#_x0000_t75" style="position:absolute;left:6448;top:3345;height:204;width:932;" filled="f" o:preferrelative="t" stroked="f" coordsize="21600,21600" o:gfxdata="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pTp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" o:title=""/>
                  <o:lock v:ext="edit" aspectratio="t"/>
                </v:shape>
                <v:line id="Line 39" o:spid="_x0000_s1026" o:spt="20" style="position:absolute;left:4808;top:3443;height:0;width:1152;" filled="f" stroked="t" coordsize="21600,21600" o:gfxdata="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8pSt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Picture 40" o:spid="_x0000_s1026" o:spt="75" type="#_x0000_t75" style="position:absolute;left:9154;top:3240;height:383;width:1259;" filled="f" o:preferrelative="t" stroked="f" coordsize="21600,21600" o:gfxdata="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6JMZW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" o:title=""/>
                  <o:lock v:ext="edit" aspectratio="t"/>
                </v:shape>
                <v:shape id="FreeForm 41" o:spid="_x0000_s1026" o:spt="100" style="position:absolute;left:10176;top:2346;height:563;width:1602;" filled="f" stroked="t" coordsize="1602,563" o:gfxdata="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zable8AAAA&#10;2wAAAA8AAAAAAAAAAQAgAAAAIgAAAGRycy9kb3ducmV2LnhtbFBLAQIUABQAAAAIAIdO4kAzLwWe&#10;OwAAADkAAAAQAAAAAAAAAAEAIAAAAAsBAABkcnMvc2hhcGV4bWwueG1sUEsFBgAAAAAGAAYAWwEA&#10;ALUDAAAAAA==&#10;" path="m0,282l29,207,109,139,167,110,235,82,312,59,397,38,489,22,588,10,692,3,801,0,910,3,1014,10,1113,22,1205,38,1290,59,1367,82,1435,110,1493,139,1573,207,1602,282,1595,320,1539,391,1435,454,1367,481,1290,504,1205,525,1113,541,1014,553,910,560,801,563,692,560,588,553,489,541,397,525,312,504,235,481,167,454,109,424,29,356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42" o:spid="_x0000_s1026" o:spt="75" type="#_x0000_t75" style="position:absolute;left:10420;top:2509;height:236;width:1112;" filled="f" o:preferrelative="t" stroked="f" coordsize="21600,21600" o:gfxdata="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OP4w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6" o:title=""/>
                  <o:lock v:ext="edit" aspectratio="t"/>
                </v:shape>
                <v:line id="Line 43" o:spid="_x0000_s1026" o:spt="20" style="position:absolute;left:10017;top:2635;flip:x;height:601;width:175;" filled="f" stroked="t" coordsize="21600,21600" o:gfxdata="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n4sZqtwAAANsAAAAP&#10;AAAAAAAAAAEAIAAAACIAAABkcnMvZG93bnJldi54bWxQSwECFAAUAAAACACHTuJAMy8FnjsAAAA5&#10;AAAAEAAAAAAAAAABACAAAAAGAQAAZHJzL3NoYXBleG1sLnhtbFBLBQYAAAAABgAGAFsBAACwAwAA&#10;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44" o:spid="_x0000_s1026" o:spt="100" style="position:absolute;left:10190;top:3927;height:563;width:1778;" filled="f" stroked="t" coordsize="1778,563" o:gfxdata="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tzd9NtwAAANsAAAAP&#10;AAAAAAAAAAEAIAAAACIAAABkcnMvZG93bnJldi54bWxQSwECFAAUAAAACACHTuJAMy8FnjsAAAA5&#10;AAAAEAAAAAAAAAABACAAAAAGAQAAZHJzL3NoYXBleG1sLnhtbFBLBQYAAAAABgAGAFsBAACwAwAA&#10;AAA=&#10;" path="m0,282l27,212,104,149,159,121,224,95,299,71,381,50,471,33,568,19,670,9,777,2,889,0,1001,2,1108,9,1210,19,1307,33,1397,50,1479,71,1554,95,1619,121,1674,149,1751,212,1778,282,1771,317,1718,383,1619,442,1554,469,1479,492,1397,513,1307,530,1210,544,1108,554,1001,561,889,563,777,561,670,554,568,544,471,530,381,513,299,492,224,469,159,442,104,414,27,351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45" o:spid="_x0000_s1026" o:spt="75" type="#_x0000_t75" style="position:absolute;left:10460;top:4089;height:236;width:1240;" filled="f" o:preferrelative="t" stroked="f" coordsize="21600,21600" o:gfxdata="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kxLG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7" o:title=""/>
                  <o:lock v:ext="edit" aspectratio="t"/>
                </v:shape>
                <v:line id="Line 46" o:spid="_x0000_s1026" o:spt="20" style="position:absolute;left:10017;top:3625;flip:x y;height:575;width:175;" filled="f" stroked="t" coordsize="21600,21600" o:gfxdata="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zgrbsAAADb&#10;AAAADwAAAAAAAAABACAAAAAiAAAAZHJzL2Rvd25yZXYueG1sUEsBAhQAFAAAAAgAh07iQDMvBZ47&#10;AAAAOQAAABAAAAAAAAAAAQAgAAAACgEAAGRycy9zaGFwZXhtbC54bWxQSwUGAAAAAAYABgBbAQAA&#10;tAMAAAAA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47" o:spid="_x0000_s1026" o:spt="100" style="position:absolute;left:8607;top:853;height:738;width:1903;" filled="f" stroked="t" coordsize="1903,738" o:gfxdata="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T5Z2LsAAADb&#10;AAAADwAAAAAAAAABACAAAAAiAAAAZHJzL2Rvd25yZXYueG1sUEsBAhQAFAAAAAgAh07iQDMvBZ47&#10;AAAAOQAAABAAAAAAAAAAAQAgAAAACgEAAGRycy9zaGFwZXhtbC54bWxQSwUGAAAAAAYABgBbAQAA&#10;tAMAAAAA&#10;" path="m0,369l952,0,1903,369,952,738,0,369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48" o:spid="_x0000_s1026" o:spt="75" type="#_x0000_t75" style="position:absolute;left:9092;top:1121;height:204;width:932;" filled="f" o:preferrelative="t" stroked="f" coordsize="21600,21600" o:gfxdata="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1Ng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" o:title=""/>
                  <o:lock v:ext="edit" aspectratio="t"/>
                </v:shape>
                <v:line id="Line 49" o:spid="_x0000_s1026" o:spt="20" style="position:absolute;left:9548;top:1594;flip:y;height:1657;width:0;" filled="f" stroked="t" coordsize="21600,21600" o:gfxdata="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9pWtbtwAAANsAAAAP&#10;AAAAAAAAAAEAIAAAACIAAABkcnMvZG93bnJldi54bWxQSwECFAAUAAAACACHTuJAMy8FnjsAAAA5&#10;AAAAEAAAAAAAAAABACAAAAAGAQAAZHJzL3NoYXBleG1sLnhtbFBLBQYAAAAABgAGAFsBAACwAwAA&#10;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50" o:spid="_x0000_s1026" o:spt="100" style="position:absolute;left:8609;top:5436;height:738;width:1903;" filled="f" stroked="t" coordsize="1903,738" o:gfxdata="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x3WaY&#10;wAAAANsAAAAPAAAAAAAAAAEAIAAAACIAAABkcnMvZG93bnJldi54bWxQSwECFAAUAAAACACHTuJA&#10;My8FnjsAAAA5AAAAEAAAAAAAAAABACAAAAAPAQAAZHJzL3NoYXBleG1sLnhtbFBLBQYAAAAABgAG&#10;AFsBAAC5AwAAAAA=&#10;" path="m0,369l951,0,1903,369,951,738,0,369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51" o:spid="_x0000_s1026" o:spt="75" type="#_x0000_t75" style="position:absolute;left:9096;top:5701;height:208;width:932;" filled="f" o:preferrelative="t" stroked="f" coordsize="21600,21600" o:gfxdata="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qdy1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" o:title=""/>
                  <o:lock v:ext="edit" aspectratio="t"/>
                </v:shape>
                <v:shape id="FreeForm 52" o:spid="_x0000_s1026" o:spt="100" style="position:absolute;left:7863;top:3430;height:2015;width:1685;" filled="f" stroked="t" coordsize="1685,2015" o:gfxdata="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YDvi7sAAADb&#10;AAAADwAAAAAAAAABACAAAAAiAAAAZHJzL2Rvd25yZXYueG1sUEsBAhQAFAAAAAgAh07iQDMvBZ47&#10;AAAAOQAAABAAAAAAAAAAAQAgAAAACgEAAGRycy9zaGFwZXhtbC54bWxQSwUGAAAAAAYABgBbAQAA&#10;tAMAAAAA&#10;" path="m1685,190l1685,2015m0,0l1302,0e">
                  <v:fill on="f" focussize="0,0"/>
                  <v:stroke weight="1.5pt" color="#000000" joinstyle="round"/>
                  <v:imagedata o:title=""/>
                  <o:lock v:ext="edit" aspectratio="f"/>
                </v:shape>
                <v:shape id="FreeForm 53" o:spid="_x0000_s1026" o:spt="100" style="position:absolute;left:2344;top:1691;height:738;width:1903;" fillcolor="#FFFFFF" filled="t" stroked="f" coordsize="1903,738" o:gfxdata="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PSqUvQAA&#10;ANsAAAAPAAAAAAAAAAEAIAAAACIAAABkcnMvZG93bnJldi54bWxQSwECFAAUAAAACACHTuJAMy8F&#10;njsAAAA5AAAAEAAAAAAAAAABACAAAAAMAQAAZHJzL3NoYXBleG1sLnhtbFBLBQYAAAAABgAGAFsB&#10;AAC2AwAAAAA=&#10;" path="m951,0l0,369,951,738,1903,369,951,0xe">
                  <v:fill on="t" focussize="0,0"/>
                  <v:stroke on="f"/>
                  <v:imagedata o:title=""/>
                  <o:lock v:ext="edit" aspectratio="f"/>
                </v:shape>
                <v:shape id="FreeForm 54" o:spid="_x0000_s1026" o:spt="100" style="position:absolute;left:2344;top:1691;height:738;width:1903;" filled="f" stroked="t" coordsize="1903,738" o:gfxdata="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7mYJu/&#10;AAAA2wAAAA8AAAAAAAAAAQAgAAAAIgAAAGRycy9kb3ducmV2LnhtbFBLAQIUABQAAAAIAIdO4kAz&#10;LwWeOwAAADkAAAAQAAAAAAAAAAEAIAAAAA4BAABkcnMvc2hhcGV4bWwueG1sUEsFBgAAAAAGAAYA&#10;WwEAALgDAAAAAA==&#10;" path="m0,369l951,0,1903,369,951,738,0,369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55" o:spid="_x0000_s1026" o:spt="75" type="#_x0000_t75" style="position:absolute;left:2832;top:1957;height:204;width:928;" filled="f" o:preferrelative="t" stroked="f" coordsize="21600,21600" o:gfxdata="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DkKS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" o:title=""/>
                  <o:lock v:ext="edit" aspectratio="t"/>
                </v:shape>
                <v:shape id="FreeForm 56" o:spid="_x0000_s1026" o:spt="100" style="position:absolute;left:2318;top:4572;height:738;width:1903;" filled="f" stroked="t" coordsize="1903,738" o:gfxdata="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F4W3e/&#10;AAAA2wAAAA8AAAAAAAAAAQAgAAAAIgAAAGRycy9kb3ducmV2LnhtbFBLAQIUABQAAAAIAIdO4kAz&#10;LwWeOwAAADkAAAAQAAAAAAAAAAEAIAAAAA4BAABkcnMvc2hhcGV4bWwueG1sUEsFBgAAAAAGAAYA&#10;WwEAALgDAAAAAA==&#10;" path="m0,369l951,0,1903,369,951,738,0,369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57" o:spid="_x0000_s1026" o:spt="75" type="#_x0000_t75" style="position:absolute;left:2804;top:4837;height:208;width:932;" filled="f" o:preferrelative="t" stroked="f" coordsize="21600,21600" o:gfxdata="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BB61+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4" o:title=""/>
                  <o:lock v:ext="edit" aspectratio="t"/>
                </v:shape>
                <v:shape id="Text Box 58" o:spid="_x0000_s1026" o:spt="202" type="#_x0000_t202" style="position:absolute;left:2509;top:451;height:180;width:454;" filled="f" stroked="f" coordsize="21600,21600" o:gfxdata="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uNbf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8"/>
                          </w:rPr>
                          <w:t>Nama</w:t>
                        </w:r>
                      </w:p>
                    </w:txbxContent>
                  </v:textbox>
                </v:shape>
                <v:shape id="Text Box 59" o:spid="_x0000_s1026" o:spt="202" type="#_x0000_t202" style="position:absolute;left:4193;top:467;height:180;width:544;" filled="f" stroked="f" coordsize="21600,21600" o:gfxdata="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4BWY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8"/>
                          </w:rPr>
                          <w:t>Alamat</w:t>
                        </w:r>
                      </w:p>
                    </w:txbxContent>
                  </v:textbox>
                </v:shape>
                <v:shape id="Text Box 60" o:spid="_x0000_s1026" o:spt="202" type="#_x0000_t202" style="position:absolute;left:832;top:1087;height:180;width:334;" filled="f" stroked="f" coordsize="21600,21600" o:gfxdata="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jM8/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8"/>
                            <w:u w:val="single"/>
                          </w:rPr>
                          <w:t>NIM</w:t>
                        </w:r>
                      </w:p>
                    </w:txbxContent>
                  </v:textbox>
                </v:shape>
                <v:shape id="Text Box 61" o:spid="_x0000_s1026" o:spt="202" type="#_x0000_t202" style="position:absolute;left:2216;top:1111;height:180;width:839;" filled="f" stroked="f" coordsize="21600,21600" o:gfxdata="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gebY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8"/>
                          </w:rPr>
                          <w:t>Mahasiswa</w:t>
                        </w:r>
                      </w:p>
                    </w:txbxContent>
                  </v:textbox>
                </v:shape>
                <v:shape id="Text Box 62" o:spid="_x0000_s1026" o:spt="202" type="#_x0000_t202" style="position:absolute;left:3492;top:1111;height:180;width:5167;" filled="f" stroked="f" coordsize="21600,21600" o:gfxdata="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dSyB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tabs>
                            <w:tab w:val="left" w:pos="5146"/>
                          </w:tabs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81"/>
                            <w:sz w:val="18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8"/>
                            <w:u w:val="thick"/>
                          </w:rPr>
                          <w:tab/>
                        </w:r>
                      </w:p>
                    </w:txbxContent>
                  </v:textbox>
                </v:shape>
                <v:shape id="Text Box 63" o:spid="_x0000_s1026" o:spt="202" type="#_x0000_t202" style="position:absolute;left:9319;top:1146;height:160;width:501;" filled="f" stroked="f" coordsize="21600,21600" o:gfxdata="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i7UG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54" w:lineRule="exact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6"/>
                          </w:rPr>
                          <w:t>Dipakai</w:t>
                        </w:r>
                      </w:p>
                    </w:txbxContent>
                  </v:textbox>
                </v:shape>
                <v:shape id="Text Box 64" o:spid="_x0000_s1026" o:spt="202" type="#_x0000_t202" style="position:absolute;left:3045;top:1987;height:160;width:517;" filled="f" stroked="f" coordsize="21600,21600" o:gfxdata="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f39fq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54" w:lineRule="exact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6"/>
                          </w:rPr>
                          <w:t>Diambil</w:t>
                        </w:r>
                      </w:p>
                    </w:txbxContent>
                  </v:textbox>
                </v:shape>
                <v:shape id="Text Box 65" o:spid="_x0000_s1026" o:spt="202" type="#_x0000_t202" style="position:absolute;left:5330;top:2384;height:180;width:1310;" filled="f" stroked="f" coordsize="21600,21600" o:gfxdata="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cla4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8"/>
                            <w:u w:val="single"/>
                          </w:rPr>
                          <w:t>Kode</w:t>
                        </w:r>
                        <w:r>
                          <w:rPr>
                            <w:rFonts w:ascii="Arial"/>
                            <w:spacing w:val="-28"/>
                            <w:w w:val="95"/>
                            <w:sz w:val="1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5"/>
                            <w:sz w:val="18"/>
                            <w:u w:val="single"/>
                          </w:rPr>
                          <w:t>Mata</w:t>
                        </w:r>
                        <w:r>
                          <w:rPr>
                            <w:rFonts w:ascii="Arial"/>
                            <w:spacing w:val="-26"/>
                            <w:w w:val="95"/>
                            <w:sz w:val="1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5"/>
                            <w:sz w:val="18"/>
                            <w:u w:val="single"/>
                          </w:rPr>
                          <w:t>Kuliah</w:t>
                        </w:r>
                      </w:p>
                    </w:txbxContent>
                  </v:textbox>
                </v:shape>
                <v:shape id="Text Box 66" o:spid="_x0000_s1026" o:spt="202" type="#_x0000_t202" style="position:absolute;left:10579;top:2548;height:180;width:810;" filled="f" stroked="f" coordsize="21600,21600" o:gfxdata="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ac4W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8"/>
                            <w:u w:val="single"/>
                          </w:rPr>
                          <w:t>Kode</w:t>
                        </w:r>
                        <w:r>
                          <w:rPr>
                            <w:rFonts w:ascii="Arial"/>
                            <w:spacing w:val="-29"/>
                            <w:w w:val="90"/>
                            <w:sz w:val="1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0"/>
                            <w:sz w:val="18"/>
                            <w:u w:val="single"/>
                          </w:rPr>
                          <w:t>Kelas</w:t>
                        </w:r>
                      </w:p>
                    </w:txbxContent>
                  </v:textbox>
                </v:shape>
                <v:shape id="Text Box 67" o:spid="_x0000_s1026" o:spt="202" type="#_x0000_t202" style="position:absolute;left:1780;top:3402;height:161;width:645;" filled="f" stroked="f" coordsize="21600,21600" o:gfxdata="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fZaZ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54" w:lineRule="exact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6"/>
                          </w:rPr>
                          <w:t>Mengajar</w:t>
                        </w:r>
                      </w:p>
                    </w:txbxContent>
                  </v:textbox>
                </v:shape>
                <v:shape id="Text Box 68" o:spid="_x0000_s1026" o:spt="202" type="#_x0000_t202" style="position:absolute;left:3737;top:3391;height:181;width:900;" filled="f" stroked="f" coordsize="21600,21600" o:gfxdata="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rr//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4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8"/>
                          </w:rPr>
                          <w:t>Mata</w:t>
                        </w:r>
                        <w:r>
                          <w:rPr>
                            <w:rFonts w:ascii="Arial"/>
                            <w:spacing w:val="-20"/>
                            <w:w w:val="9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5"/>
                            <w:sz w:val="18"/>
                          </w:rPr>
                          <w:t>Kuliah</w:t>
                        </w:r>
                      </w:p>
                    </w:txbxContent>
                  </v:textbox>
                </v:shape>
                <v:shape id="Text Box 69" o:spid="_x0000_s1026" o:spt="202" type="#_x0000_t202" style="position:absolute;left:6658;top:3374;height:161;width:533;" filled="f" stroked="f" coordsize="21600,21600" o:gfxdata="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ZwL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54" w:lineRule="exact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6"/>
                          </w:rPr>
                          <w:t>Mengisi</w:t>
                        </w:r>
                      </w:p>
                    </w:txbxContent>
                  </v:textbox>
                </v:shape>
                <v:shape id="Text Box 70" o:spid="_x0000_s1026" o:spt="202" type="#_x0000_t202" style="position:absolute;left:9343;top:3371;height:181;width:899;" filled="f" stroked="f" coordsize="21600,21600" o:gfxdata="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0VZS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4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85"/>
                            <w:sz w:val="18"/>
                          </w:rPr>
                          <w:t>Ruang Kelas</w:t>
                        </w:r>
                      </w:p>
                    </w:txbxContent>
                  </v:textbox>
                </v:shape>
                <v:shape id="Text Box 71" o:spid="_x0000_s1026" o:spt="202" type="#_x0000_t202" style="position:absolute;left:10607;top:4128;height:180;width:944;" filled="f" stroked="f" coordsize="21600,21600" o:gfxdata="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3H+1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8"/>
                          </w:rPr>
                          <w:t>Jumlah Kursi</w:t>
                        </w:r>
                      </w:p>
                    </w:txbxContent>
                  </v:textbox>
                </v:shape>
                <v:shape id="Text Box 72" o:spid="_x0000_s1026" o:spt="202" type="#_x0000_t202" style="position:absolute;left:5314;top:4436;height:180;width:1374;" filled="f" stroked="f" coordsize="21600,21600" o:gfxdata="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KLXs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8"/>
                          </w:rPr>
                          <w:t>Nama</w:t>
                        </w:r>
                        <w:r>
                          <w:rPr>
                            <w:rFonts w:ascii="Arial"/>
                            <w:spacing w:val="-24"/>
                            <w:w w:val="9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5"/>
                            <w:sz w:val="18"/>
                          </w:rPr>
                          <w:t>Mata</w:t>
                        </w:r>
                        <w:r>
                          <w:rPr>
                            <w:rFonts w:ascii="Arial"/>
                            <w:spacing w:val="-24"/>
                            <w:w w:val="9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5"/>
                            <w:sz w:val="18"/>
                          </w:rPr>
                          <w:t>Kuliah</w:t>
                        </w:r>
                      </w:p>
                    </w:txbxContent>
                  </v:textbox>
                </v:shape>
                <v:shape id="Text Box 73" o:spid="_x0000_s1026" o:spt="202" type="#_x0000_t202" style="position:absolute;left:3065;top:4867;height:160;width:432;" filled="f" stroked="f" coordsize="21600,21600" o:gfxdata="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1ixr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54" w:lineRule="exact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6"/>
                          </w:rPr>
                          <w:t>Dipilih</w:t>
                        </w:r>
                      </w:p>
                    </w:txbxContent>
                  </v:textbox>
                </v:shape>
                <v:shape id="Text Box 74" o:spid="_x0000_s1026" o:spt="202" type="#_x0000_t202" style="position:absolute;left:860;top:5773;height:180;width:274;" filled="f" stroked="f" coordsize="21600,21600" o:gfxdata="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IuYy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85"/>
                            <w:sz w:val="18"/>
                            <w:u w:val="single"/>
                          </w:rPr>
                          <w:t>NIP</w:t>
                        </w:r>
                      </w:p>
                    </w:txbxContent>
                  </v:textbox>
                </v:shape>
                <v:shape id="Text Box 75" o:spid="_x0000_s1026" o:spt="202" type="#_x0000_t202" style="position:absolute;left:2465;top:5729;height:180;width:482;" filled="f" stroked="f" coordsize="21600,21600" o:gfxdata="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L8/V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8"/>
                          </w:rPr>
                          <w:t>Dosen</w:t>
                        </w:r>
                      </w:p>
                    </w:txbxContent>
                  </v:textbox>
                </v:shape>
                <v:shape id="Text Box 76" o:spid="_x0000_s1026" o:spt="202" type="#_x0000_t202" style="position:absolute;left:3631;top:5729;height:180;width:5029;" filled="f" stroked="f" coordsize="21600,21600" o:gfxdata="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2wWM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tabs>
                            <w:tab w:val="left" w:pos="5008"/>
                          </w:tabs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81"/>
                            <w:sz w:val="18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8"/>
                            <w:u w:val="thick"/>
                          </w:rPr>
                          <w:tab/>
                        </w:r>
                      </w:p>
                    </w:txbxContent>
                  </v:textbox>
                </v:shape>
                <v:shape id="Text Box 77" o:spid="_x0000_s1026" o:spt="202" type="#_x0000_t202" style="position:absolute;left:9251;top:5732;height:160;width:644;" filled="f" stroked="f" coordsize="21600,21600" o:gfxdata="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wvzL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54" w:lineRule="exact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6"/>
                          </w:rPr>
                          <w:t>Mengajar</w:t>
                        </w:r>
                      </w:p>
                    </w:txbxContent>
                  </v:textbox>
                </v:shape>
                <v:shape id="Text Box 78" o:spid="_x0000_s1026" o:spt="202" type="#_x0000_t202" style="position:absolute;left:2473;top:6413;height:180;width:454;" filled="f" stroked="f" coordsize="21600,21600" o:gfxdata="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NjaS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8"/>
                          </w:rPr>
                          <w:t>Nama</w:t>
                        </w:r>
                      </w:p>
                    </w:txbxContent>
                  </v:textbox>
                </v:shape>
                <v:shape id="Text Box 79" o:spid="_x0000_s1026" o:spt="202" type="#_x0000_t202" style="position:absolute;left:4421;top:6401;height:180;width:544;" filled="f" stroked="f" coordsize="21600,21600" o:gfxdata="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1Cg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8"/>
                          </w:rPr>
                          <w:t>Alamat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default" w:ascii="Times New Roman" w:hAnsi="Times New Roman" w:cs="Times New Roman"/>
          <w:w w:val="95"/>
        </w:rPr>
        <w:t>Menggambar ERD Diagram</w:t>
      </w:r>
      <w:r>
        <w:rPr>
          <w:rFonts w:hint="default" w:ascii="Times New Roman" w:hAnsi="Times New Roman" w:cs="Times New Roman"/>
          <w:spacing w:val="-45"/>
          <w:w w:val="95"/>
        </w:rPr>
        <w:t xml:space="preserve"> </w:t>
      </w:r>
      <w:r>
        <w:rPr>
          <w:rFonts w:hint="default" w:ascii="Times New Roman" w:hAnsi="Times New Roman" w:cs="Times New Roman"/>
          <w:w w:val="95"/>
        </w:rPr>
        <w:t>: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sz w:val="22"/>
        </w:rPr>
        <w:sectPr>
          <w:pgSz w:w="12240" w:h="15840"/>
          <w:pgMar w:top="1400" w:right="420" w:bottom="280" w:left="480" w:header="720" w:footer="720" w:gutter="0"/>
        </w:sectPr>
      </w:pPr>
    </w:p>
    <w:p>
      <w:pPr>
        <w:spacing w:before="59"/>
        <w:ind w:left="1052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No 2</w:t>
      </w:r>
    </w:p>
    <w:p>
      <w:pPr>
        <w:pStyle w:val="7"/>
        <w:numPr>
          <w:ilvl w:val="0"/>
          <w:numId w:val="6"/>
        </w:numPr>
        <w:tabs>
          <w:tab w:val="left" w:pos="1681"/>
        </w:tabs>
        <w:spacing w:before="28" w:after="0" w:line="240" w:lineRule="auto"/>
        <w:ind w:left="1680" w:right="0" w:hanging="36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Menentukan entitas</w:t>
      </w:r>
      <w:r>
        <w:rPr>
          <w:rFonts w:hint="default" w:ascii="Times New Roman" w:hAnsi="Times New Roman" w:cs="Times New Roman"/>
          <w:b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: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  <w:tab w:val="left" w:pos="3841"/>
        </w:tabs>
        <w:spacing w:before="40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Pegawai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pribadi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Pegawai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  <w:tab w:val="left" w:pos="3841"/>
        </w:tabs>
        <w:spacing w:before="41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Sponsor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Sponsor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  <w:tab w:val="left" w:pos="3841"/>
        </w:tabs>
        <w:spacing w:before="41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ProgramTv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informasi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Program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Tv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  <w:tab w:val="left" w:pos="3841"/>
        </w:tabs>
        <w:spacing w:before="41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Ruangan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2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informasi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mengenai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ruangan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  <w:tab w:val="left" w:pos="3841"/>
        </w:tabs>
        <w:spacing w:before="41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Jabatan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2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2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informasi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mengenai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Jabatan</w:t>
      </w:r>
    </w:p>
    <w:p>
      <w:pPr>
        <w:pStyle w:val="2"/>
        <w:numPr>
          <w:ilvl w:val="0"/>
          <w:numId w:val="6"/>
        </w:numPr>
        <w:tabs>
          <w:tab w:val="left" w:pos="1681"/>
        </w:tabs>
        <w:spacing w:before="48" w:after="0" w:line="240" w:lineRule="auto"/>
        <w:ind w:left="1680" w:right="0" w:hanging="36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Menentukan attribute</w:t>
      </w:r>
      <w:r>
        <w:rPr>
          <w:rFonts w:hint="default" w:ascii="Times New Roman" w:hAnsi="Times New Roman" w:cs="Times New Roman"/>
          <w:spacing w:val="-34"/>
        </w:rPr>
        <w:t xml:space="preserve"> </w:t>
      </w:r>
      <w:r>
        <w:rPr>
          <w:rFonts w:hint="default" w:ascii="Times New Roman" w:hAnsi="Times New Roman" w:cs="Times New Roman"/>
        </w:rPr>
        <w:t>: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40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Pegawai</w:t>
      </w:r>
      <w:r>
        <w:rPr>
          <w:rFonts w:hint="default" w:ascii="Times New Roman" w:hAnsi="Times New Roman" w:cs="Times New Roman"/>
          <w:spacing w:val="-1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  <w:tab w:val="left" w:pos="5281"/>
        </w:tabs>
        <w:spacing w:before="47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Id_pegawai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Nomor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Induk</w:t>
      </w:r>
      <w:r>
        <w:rPr>
          <w:rFonts w:hint="default" w:ascii="Times New Roman" w:hAnsi="Times New Roman" w:cs="Times New Roman"/>
          <w:spacing w:val="-3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(varchar(45))</w:t>
      </w:r>
      <w:r>
        <w:rPr>
          <w:rFonts w:hint="default" w:ascii="Times New Roman" w:hAnsi="Times New Roman" w:cs="Times New Roman"/>
          <w:spacing w:val="-3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2"/>
          <w:numId w:val="6"/>
        </w:numPr>
        <w:tabs>
          <w:tab w:val="left" w:pos="3121"/>
          <w:tab w:val="left" w:pos="5281"/>
        </w:tabs>
        <w:spacing w:before="22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Nama_pegawai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Nama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lengkap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(varchar(255))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14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Sponsor</w:t>
      </w:r>
      <w:r>
        <w:rPr>
          <w:rFonts w:hint="default" w:ascii="Times New Roman" w:hAnsi="Times New Roman" w:cs="Times New Roman"/>
          <w:spacing w:val="-1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  <w:tab w:val="left" w:pos="528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id_sponsor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Id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Sponsor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(varchar(45))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2"/>
          <w:numId w:val="6"/>
        </w:numPr>
        <w:tabs>
          <w:tab w:val="left" w:pos="3121"/>
          <w:tab w:val="left" w:pos="5281"/>
        </w:tabs>
        <w:spacing w:before="26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nama_sponsor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 Nama Sponsor</w:t>
      </w:r>
      <w:r>
        <w:rPr>
          <w:rFonts w:hint="default" w:ascii="Times New Roman" w:hAnsi="Times New Roman" w:cs="Times New Roman"/>
          <w:spacing w:val="-1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(varchar(255))</w:t>
      </w:r>
    </w:p>
    <w:p>
      <w:pPr>
        <w:pStyle w:val="7"/>
        <w:numPr>
          <w:ilvl w:val="2"/>
          <w:numId w:val="6"/>
        </w:numPr>
        <w:tabs>
          <w:tab w:val="left" w:pos="3121"/>
          <w:tab w:val="left" w:pos="528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durasi</w:t>
      </w:r>
      <w:r>
        <w:rPr>
          <w:rFonts w:hint="default" w:ascii="Times New Roman" w:hAnsi="Times New Roman" w:cs="Times New Roman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 durasi waktu</w:t>
      </w:r>
      <w:r>
        <w:rPr>
          <w:rFonts w:hint="default" w:ascii="Times New Roman" w:hAnsi="Times New Roman" w:cs="Times New Roman"/>
          <w:spacing w:val="-5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(time)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14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Program Tv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  <w:tab w:val="left" w:pos="528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Id_programTv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Kode</w:t>
      </w:r>
      <w:r>
        <w:rPr>
          <w:rFonts w:hint="default" w:ascii="Times New Roman" w:hAnsi="Times New Roman" w:cs="Times New Roman"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untuk</w:t>
      </w:r>
      <w:r>
        <w:rPr>
          <w:rFonts w:hint="default" w:ascii="Times New Roman" w:hAnsi="Times New Roman" w:cs="Times New Roman"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  <w:r>
        <w:rPr>
          <w:rFonts w:hint="default" w:ascii="Times New Roman" w:hAnsi="Times New Roman" w:cs="Times New Roman"/>
          <w:spacing w:val="-3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(varchar(45))</w:t>
      </w:r>
      <w:r>
        <w:rPr>
          <w:rFonts w:hint="default" w:ascii="Times New Roman" w:hAnsi="Times New Roman" w:cs="Times New Roman"/>
          <w:spacing w:val="-3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2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Nama_programTv</w:t>
      </w:r>
      <w:r>
        <w:rPr>
          <w:rFonts w:hint="default" w:ascii="Times New Roman" w:hAnsi="Times New Roman" w:cs="Times New Roman"/>
          <w:spacing w:val="-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Nama</w:t>
      </w:r>
      <w:r>
        <w:rPr>
          <w:rFonts w:hint="default" w:ascii="Times New Roman" w:hAnsi="Times New Roman" w:cs="Times New Roman"/>
          <w:spacing w:val="-3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dari</w:t>
      </w:r>
      <w:r>
        <w:rPr>
          <w:rFonts w:hint="default" w:ascii="Times New Roman" w:hAnsi="Times New Roman" w:cs="Times New Roman"/>
          <w:spacing w:val="-3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  <w:r>
        <w:rPr>
          <w:rFonts w:hint="default" w:ascii="Times New Roman" w:hAnsi="Times New Roman" w:cs="Times New Roman"/>
          <w:spacing w:val="-3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(varchar(255))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15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Ruangan</w:t>
      </w:r>
      <w:r>
        <w:rPr>
          <w:rFonts w:hint="default" w:ascii="Times New Roman" w:hAnsi="Times New Roman" w:cs="Times New Roman"/>
          <w:spacing w:val="-1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  <w:tab w:val="left" w:pos="5281"/>
        </w:tabs>
        <w:spacing w:before="47" w:after="0" w:line="254" w:lineRule="auto"/>
        <w:ind w:left="3121" w:right="1326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Id_ruang</w:t>
      </w:r>
      <w:r>
        <w:rPr>
          <w:rFonts w:hint="default" w:ascii="Times New Roman" w:hAnsi="Times New Roman" w:cs="Times New Roman"/>
          <w:sz w:val="28"/>
        </w:rPr>
        <w:tab/>
      </w:r>
      <w:r>
        <w:rPr>
          <w:rFonts w:hint="default" w:ascii="Times New Roman" w:hAnsi="Times New Roman" w:cs="Times New Roman"/>
          <w:w w:val="90"/>
          <w:sz w:val="28"/>
        </w:rPr>
        <w:t>= Kode masing-masing kelas</w:t>
      </w:r>
      <w:r>
        <w:rPr>
          <w:rFonts w:hint="default" w:ascii="Times New Roman" w:hAnsi="Times New Roman" w:cs="Times New Roman"/>
          <w:spacing w:val="-52"/>
          <w:w w:val="90"/>
          <w:sz w:val="28"/>
        </w:rPr>
        <w:t xml:space="preserve"> </w:t>
      </w:r>
      <w:r>
        <w:rPr>
          <w:rFonts w:hint="default" w:ascii="Times New Roman" w:hAnsi="Times New Roman" w:cs="Times New Roman"/>
          <w:w w:val="90"/>
          <w:sz w:val="28"/>
        </w:rPr>
        <w:t xml:space="preserve">(varchar(45))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2"/>
          <w:numId w:val="6"/>
        </w:numPr>
        <w:tabs>
          <w:tab w:val="left" w:pos="3121"/>
          <w:tab w:val="left" w:pos="5281"/>
        </w:tabs>
        <w:spacing w:before="33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Nama_ruang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Jumlah</w:t>
      </w:r>
      <w:r>
        <w:rPr>
          <w:rFonts w:hint="default" w:ascii="Times New Roman" w:hAnsi="Times New Roman" w:cs="Times New Roman"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kursi</w:t>
      </w:r>
      <w:r>
        <w:rPr>
          <w:rFonts w:hint="default" w:ascii="Times New Roman" w:hAnsi="Times New Roman" w:cs="Times New Roman"/>
          <w:spacing w:val="-3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setiap</w:t>
      </w:r>
      <w:r>
        <w:rPr>
          <w:rFonts w:hint="default" w:ascii="Times New Roman" w:hAnsi="Times New Roman" w:cs="Times New Roman"/>
          <w:spacing w:val="-3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</w:t>
      </w:r>
      <w:r>
        <w:rPr>
          <w:rFonts w:hint="default" w:ascii="Times New Roman" w:hAnsi="Times New Roman" w:cs="Times New Roman"/>
          <w:spacing w:val="-3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(varchar(255))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15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Jabatan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Id_jabatan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id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jabatan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(integer)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Nama_jabatan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nama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jabatan(varchar(45))</w:t>
      </w:r>
    </w:p>
    <w:p>
      <w:pPr>
        <w:pStyle w:val="2"/>
        <w:numPr>
          <w:ilvl w:val="0"/>
          <w:numId w:val="6"/>
        </w:numPr>
        <w:tabs>
          <w:tab w:val="left" w:pos="1681"/>
        </w:tabs>
        <w:spacing w:before="21" w:after="45" w:line="240" w:lineRule="auto"/>
        <w:ind w:left="1680" w:right="0" w:hanging="36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95"/>
        </w:rPr>
        <w:t>Menentukan Relationship</w:t>
      </w:r>
      <w:r>
        <w:rPr>
          <w:rFonts w:hint="default" w:ascii="Times New Roman" w:hAnsi="Times New Roman" w:cs="Times New Roman"/>
          <w:spacing w:val="-23"/>
          <w:w w:val="95"/>
        </w:rPr>
        <w:t xml:space="preserve"> </w:t>
      </w:r>
      <w:r>
        <w:rPr>
          <w:rFonts w:hint="default" w:ascii="Times New Roman" w:hAnsi="Times New Roman" w:cs="Times New Roman"/>
          <w:w w:val="95"/>
        </w:rPr>
        <w:t>:</w:t>
      </w:r>
    </w:p>
    <w:tbl>
      <w:tblPr>
        <w:tblStyle w:val="5"/>
        <w:tblW w:w="8888" w:type="dxa"/>
        <w:tblInd w:w="157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56"/>
        <w:gridCol w:w="1304"/>
        <w:gridCol w:w="1468"/>
        <w:gridCol w:w="1624"/>
        <w:gridCol w:w="1348"/>
        <w:gridCol w:w="148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" w:hRule="atLeast"/>
        </w:trPr>
        <w:tc>
          <w:tcPr>
            <w:tcW w:w="1656" w:type="dxa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304" w:type="dxa"/>
          </w:tcPr>
          <w:p>
            <w:pPr>
              <w:pStyle w:val="8"/>
              <w:spacing w:before="4" w:line="318" w:lineRule="exact"/>
              <w:ind w:left="121" w:right="112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5"/>
                <w:sz w:val="28"/>
              </w:rPr>
              <w:t>Pegawai</w:t>
            </w:r>
          </w:p>
        </w:tc>
        <w:tc>
          <w:tcPr>
            <w:tcW w:w="1468" w:type="dxa"/>
          </w:tcPr>
          <w:p>
            <w:pPr>
              <w:pStyle w:val="8"/>
              <w:spacing w:before="4" w:line="318" w:lineRule="exact"/>
              <w:ind w:left="192" w:right="182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Sponsor</w:t>
            </w:r>
          </w:p>
        </w:tc>
        <w:tc>
          <w:tcPr>
            <w:tcW w:w="1624" w:type="dxa"/>
          </w:tcPr>
          <w:p>
            <w:pPr>
              <w:pStyle w:val="8"/>
              <w:spacing w:before="4" w:line="318" w:lineRule="exact"/>
              <w:ind w:left="96" w:right="88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5"/>
                <w:sz w:val="28"/>
              </w:rPr>
              <w:t>Program Tv</w:t>
            </w:r>
          </w:p>
        </w:tc>
        <w:tc>
          <w:tcPr>
            <w:tcW w:w="1348" w:type="dxa"/>
          </w:tcPr>
          <w:p>
            <w:pPr>
              <w:pStyle w:val="8"/>
              <w:spacing w:before="4" w:line="318" w:lineRule="exact"/>
              <w:ind w:left="176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5"/>
                <w:sz w:val="28"/>
              </w:rPr>
              <w:t>Ruangan</w:t>
            </w:r>
          </w:p>
        </w:tc>
        <w:tc>
          <w:tcPr>
            <w:tcW w:w="1488" w:type="dxa"/>
          </w:tcPr>
          <w:p>
            <w:pPr>
              <w:pStyle w:val="8"/>
              <w:spacing w:before="4" w:line="318" w:lineRule="exact"/>
              <w:ind w:left="305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Jabatan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1656" w:type="dxa"/>
          </w:tcPr>
          <w:p>
            <w:pPr>
              <w:pStyle w:val="8"/>
              <w:spacing w:before="4" w:line="318" w:lineRule="exact"/>
              <w:ind w:left="102" w:right="94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Pegawai</w:t>
            </w:r>
          </w:p>
        </w:tc>
        <w:tc>
          <w:tcPr>
            <w:tcW w:w="1304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6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624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34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8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1656" w:type="dxa"/>
          </w:tcPr>
          <w:p>
            <w:pPr>
              <w:pStyle w:val="8"/>
              <w:spacing w:before="4" w:line="318" w:lineRule="exact"/>
              <w:ind w:left="101" w:right="96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Sponsor</w:t>
            </w:r>
          </w:p>
        </w:tc>
        <w:tc>
          <w:tcPr>
            <w:tcW w:w="1304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6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624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34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8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1656" w:type="dxa"/>
          </w:tcPr>
          <w:p>
            <w:pPr>
              <w:pStyle w:val="8"/>
              <w:spacing w:before="4" w:line="318" w:lineRule="exact"/>
              <w:ind w:left="102" w:right="96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Program</w:t>
            </w:r>
            <w:r>
              <w:rPr>
                <w:rFonts w:hint="default" w:ascii="Times New Roman" w:hAnsi="Times New Roman" w:cs="Times New Roman"/>
                <w:spacing w:val="-56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Tv</w:t>
            </w:r>
          </w:p>
        </w:tc>
        <w:tc>
          <w:tcPr>
            <w:tcW w:w="1304" w:type="dxa"/>
          </w:tcPr>
          <w:p>
            <w:pPr>
              <w:pStyle w:val="8"/>
              <w:spacing w:before="4" w:line="318" w:lineRule="exact"/>
              <w:ind w:left="116" w:right="112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1:n</w:t>
            </w:r>
          </w:p>
        </w:tc>
        <w:tc>
          <w:tcPr>
            <w:tcW w:w="1468" w:type="dxa"/>
          </w:tcPr>
          <w:p>
            <w:pPr>
              <w:pStyle w:val="8"/>
              <w:spacing w:before="4" w:line="318" w:lineRule="exact"/>
              <w:ind w:left="192" w:right="182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n:n</w:t>
            </w:r>
          </w:p>
        </w:tc>
        <w:tc>
          <w:tcPr>
            <w:tcW w:w="1624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34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8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" w:hRule="atLeast"/>
        </w:trPr>
        <w:tc>
          <w:tcPr>
            <w:tcW w:w="1656" w:type="dxa"/>
          </w:tcPr>
          <w:p>
            <w:pPr>
              <w:pStyle w:val="8"/>
              <w:spacing w:before="4" w:line="318" w:lineRule="exact"/>
              <w:ind w:left="102" w:right="91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5"/>
                <w:sz w:val="28"/>
              </w:rPr>
              <w:t>Ruang</w:t>
            </w:r>
          </w:p>
        </w:tc>
        <w:tc>
          <w:tcPr>
            <w:tcW w:w="1304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6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624" w:type="dxa"/>
          </w:tcPr>
          <w:p>
            <w:pPr>
              <w:pStyle w:val="8"/>
              <w:spacing w:before="4" w:line="318" w:lineRule="exact"/>
              <w:ind w:left="96" w:right="87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N:1</w:t>
            </w:r>
          </w:p>
        </w:tc>
        <w:tc>
          <w:tcPr>
            <w:tcW w:w="134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8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1656" w:type="dxa"/>
          </w:tcPr>
          <w:p>
            <w:pPr>
              <w:pStyle w:val="8"/>
              <w:spacing w:before="4" w:line="318" w:lineRule="exact"/>
              <w:ind w:left="102" w:right="91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Jabatan</w:t>
            </w:r>
          </w:p>
        </w:tc>
        <w:tc>
          <w:tcPr>
            <w:tcW w:w="1304" w:type="dxa"/>
          </w:tcPr>
          <w:p>
            <w:pPr>
              <w:pStyle w:val="8"/>
              <w:spacing w:before="4" w:line="318" w:lineRule="exact"/>
              <w:ind w:left="116" w:right="112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1:n</w:t>
            </w:r>
          </w:p>
        </w:tc>
        <w:tc>
          <w:tcPr>
            <w:tcW w:w="146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624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34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8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</w:tr>
    </w:tbl>
    <w:p>
      <w:pPr>
        <w:spacing w:after="0"/>
        <w:rPr>
          <w:rFonts w:hint="default" w:ascii="Times New Roman" w:hAnsi="Times New Roman" w:cs="Times New Roman"/>
          <w:sz w:val="26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3"/>
        <w:spacing w:before="21"/>
        <w:ind w:left="168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Hubungan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40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Pegawai</w:t>
      </w:r>
      <w:r>
        <w:rPr>
          <w:rFonts w:hint="default" w:ascii="Times New Roman" w:hAnsi="Times New Roman" w:cs="Times New Roman"/>
          <w:b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menghendle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Program</w:t>
      </w:r>
      <w:r>
        <w:rPr>
          <w:rFonts w:hint="default" w:ascii="Times New Roman" w:hAnsi="Times New Roman" w:cs="Times New Roman"/>
          <w:b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Tv</w:t>
      </w:r>
      <w:r>
        <w:rPr>
          <w:rFonts w:hint="default" w:ascii="Times New Roman" w:hAnsi="Times New Roman" w:cs="Times New Roman"/>
          <w:b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 utama =</w:t>
      </w:r>
      <w:r>
        <w:rPr>
          <w:rFonts w:hint="default" w:ascii="Times New Roman" w:hAnsi="Times New Roman" w:cs="Times New Roman"/>
          <w:spacing w:val="-5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Pegawai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kedua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Program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Tv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6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(1:n)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1" w:after="0" w:line="254" w:lineRule="auto"/>
        <w:ind w:left="3121" w:right="2228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Attribute</w:t>
      </w:r>
      <w:r>
        <w:rPr>
          <w:rFonts w:hint="default" w:ascii="Times New Roman" w:hAnsi="Times New Roman" w:cs="Times New Roman"/>
          <w:spacing w:val="-4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penghubung</w:t>
      </w:r>
      <w:r>
        <w:rPr>
          <w:rFonts w:hint="default" w:ascii="Times New Roman" w:hAnsi="Times New Roman" w:cs="Times New Roman"/>
          <w:spacing w:val="-43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=</w:t>
      </w:r>
      <w:r>
        <w:rPr>
          <w:rFonts w:hint="default" w:ascii="Times New Roman" w:hAnsi="Times New Roman" w:cs="Times New Roman"/>
          <w:spacing w:val="-4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id_pegawai,</w:t>
      </w:r>
      <w:r>
        <w:rPr>
          <w:rFonts w:hint="default" w:ascii="Times New Roman" w:hAnsi="Times New Roman" w:cs="Times New Roman"/>
          <w:spacing w:val="-4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id_program</w:t>
      </w:r>
      <w:r>
        <w:rPr>
          <w:rFonts w:hint="default" w:ascii="Times New Roman" w:hAnsi="Times New Roman" w:cs="Times New Roman"/>
          <w:spacing w:val="-4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 xml:space="preserve">(FK </w:t>
      </w:r>
      <w:r>
        <w:rPr>
          <w:rFonts w:hint="default" w:ascii="Times New Roman" w:hAnsi="Times New Roman" w:cs="Times New Roman"/>
          <w:sz w:val="28"/>
        </w:rPr>
        <w:t>id_program di Program</w:t>
      </w:r>
      <w:r>
        <w:rPr>
          <w:rFonts w:hint="default" w:ascii="Times New Roman" w:hAnsi="Times New Roman" w:cs="Times New Roman"/>
          <w:spacing w:val="-5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Tv)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22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w w:val="95"/>
          <w:sz w:val="28"/>
        </w:rPr>
        <w:t>Sponsor</w:t>
      </w:r>
      <w:r>
        <w:rPr>
          <w:rFonts w:hint="default" w:ascii="Times New Roman" w:hAnsi="Times New Roman" w:cs="Times New Roman"/>
          <w:b/>
          <w:spacing w:val="-1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mendukung</w:t>
      </w:r>
      <w:r>
        <w:rPr>
          <w:rFonts w:hint="default" w:ascii="Times New Roman" w:hAnsi="Times New Roman" w:cs="Times New Roman"/>
          <w:spacing w:val="-18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28"/>
        </w:rPr>
        <w:t>Program</w:t>
      </w:r>
      <w:r>
        <w:rPr>
          <w:rFonts w:hint="default" w:ascii="Times New Roman" w:hAnsi="Times New Roman" w:cs="Times New Roman"/>
          <w:b/>
          <w:spacing w:val="-1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28"/>
        </w:rPr>
        <w:t>Tv</w:t>
      </w:r>
      <w:r>
        <w:rPr>
          <w:rFonts w:hint="default" w:ascii="Times New Roman" w:hAnsi="Times New Roman" w:cs="Times New Roman"/>
          <w:b/>
          <w:spacing w:val="-14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utama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Sponsor,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Program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Tv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kedua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Sponsor_has_Program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Tv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6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(n:n)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1" w:after="0" w:line="254" w:lineRule="auto"/>
        <w:ind w:left="3121" w:right="217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Attribute</w:t>
      </w:r>
      <w:r>
        <w:rPr>
          <w:rFonts w:hint="default" w:ascii="Times New Roman" w:hAnsi="Times New Roman" w:cs="Times New Roman"/>
          <w:spacing w:val="-3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penghubung</w:t>
      </w:r>
      <w:r>
        <w:rPr>
          <w:rFonts w:hint="default" w:ascii="Times New Roman" w:hAnsi="Times New Roman" w:cs="Times New Roman"/>
          <w:spacing w:val="-3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=</w:t>
      </w:r>
      <w:r>
        <w:rPr>
          <w:rFonts w:hint="default" w:ascii="Times New Roman" w:hAnsi="Times New Roman" w:cs="Times New Roman"/>
          <w:spacing w:val="-3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id_sponsor,</w:t>
      </w:r>
      <w:r>
        <w:rPr>
          <w:rFonts w:hint="default" w:ascii="Times New Roman" w:hAnsi="Times New Roman" w:cs="Times New Roman"/>
          <w:spacing w:val="-34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id_program</w:t>
      </w:r>
      <w:r>
        <w:rPr>
          <w:rFonts w:hint="default" w:ascii="Times New Roman" w:hAnsi="Times New Roman" w:cs="Times New Roman"/>
          <w:spacing w:val="-34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 xml:space="preserve">(FK </w:t>
      </w:r>
      <w:r>
        <w:rPr>
          <w:rFonts w:hint="default" w:ascii="Times New Roman" w:hAnsi="Times New Roman" w:cs="Times New Roman"/>
          <w:w w:val="90"/>
          <w:sz w:val="28"/>
        </w:rPr>
        <w:t>id_sponsor, id_program di Sponsor_has_Program</w:t>
      </w:r>
      <w:r>
        <w:rPr>
          <w:rFonts w:hint="default" w:ascii="Times New Roman" w:hAnsi="Times New Roman" w:cs="Times New Roman"/>
          <w:spacing w:val="6"/>
          <w:w w:val="90"/>
          <w:sz w:val="28"/>
        </w:rPr>
        <w:t xml:space="preserve"> </w:t>
      </w:r>
      <w:r>
        <w:rPr>
          <w:rFonts w:hint="default" w:ascii="Times New Roman" w:hAnsi="Times New Roman" w:cs="Times New Roman"/>
          <w:w w:val="90"/>
          <w:sz w:val="28"/>
        </w:rPr>
        <w:t>Tv)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22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 xml:space="preserve">Pegawai </w:t>
      </w:r>
      <w:r>
        <w:rPr>
          <w:rFonts w:hint="default" w:ascii="Times New Roman" w:hAnsi="Times New Roman" w:cs="Times New Roman"/>
          <w:sz w:val="28"/>
        </w:rPr>
        <w:t xml:space="preserve">menempati </w:t>
      </w:r>
      <w:r>
        <w:rPr>
          <w:rFonts w:hint="default" w:ascii="Times New Roman" w:hAnsi="Times New Roman" w:cs="Times New Roman"/>
          <w:b/>
          <w:sz w:val="28"/>
        </w:rPr>
        <w:t>Jabatan</w:t>
      </w:r>
      <w:r>
        <w:rPr>
          <w:rFonts w:hint="default" w:ascii="Times New Roman" w:hAnsi="Times New Roman" w:cs="Times New Roman"/>
          <w:b/>
          <w:spacing w:val="-5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 utama =</w:t>
      </w:r>
      <w:r>
        <w:rPr>
          <w:rFonts w:hint="default" w:ascii="Times New Roman" w:hAnsi="Times New Roman" w:cs="Times New Roman"/>
          <w:spacing w:val="-4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Pegawai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 kedua =</w:t>
      </w:r>
      <w:r>
        <w:rPr>
          <w:rFonts w:hint="default" w:ascii="Times New Roman" w:hAnsi="Times New Roman" w:cs="Times New Roman"/>
          <w:spacing w:val="-5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Jabatan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6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(1:n)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1" w:after="0" w:line="254" w:lineRule="auto"/>
        <w:ind w:left="3121" w:right="1072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Attribute</w:t>
      </w:r>
      <w:r>
        <w:rPr>
          <w:rFonts w:hint="default" w:ascii="Times New Roman" w:hAnsi="Times New Roman" w:cs="Times New Roman"/>
          <w:spacing w:val="-40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penghubung</w:t>
      </w:r>
      <w:r>
        <w:rPr>
          <w:rFonts w:hint="default" w:ascii="Times New Roman" w:hAnsi="Times New Roman" w:cs="Times New Roman"/>
          <w:spacing w:val="-4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=</w:t>
      </w:r>
      <w:r>
        <w:rPr>
          <w:rFonts w:hint="default" w:ascii="Times New Roman" w:hAnsi="Times New Roman" w:cs="Times New Roman"/>
          <w:spacing w:val="-40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id_pegawai,</w:t>
      </w:r>
      <w:r>
        <w:rPr>
          <w:rFonts w:hint="default" w:ascii="Times New Roman" w:hAnsi="Times New Roman" w:cs="Times New Roman"/>
          <w:spacing w:val="-41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id_jabatan</w:t>
      </w:r>
      <w:r>
        <w:rPr>
          <w:rFonts w:hint="default" w:ascii="Times New Roman" w:hAnsi="Times New Roman" w:cs="Times New Roman"/>
          <w:spacing w:val="-38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(FK</w:t>
      </w:r>
      <w:r>
        <w:rPr>
          <w:rFonts w:hint="default" w:ascii="Times New Roman" w:hAnsi="Times New Roman" w:cs="Times New Roman"/>
          <w:spacing w:val="-41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 xml:space="preserve">id_jabatan </w:t>
      </w:r>
      <w:r>
        <w:rPr>
          <w:rFonts w:hint="default" w:ascii="Times New Roman" w:hAnsi="Times New Roman" w:cs="Times New Roman"/>
          <w:sz w:val="28"/>
        </w:rPr>
        <w:t>di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Jabatan)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22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Program</w:t>
      </w:r>
      <w:r>
        <w:rPr>
          <w:rFonts w:hint="default" w:ascii="Times New Roman" w:hAnsi="Times New Roman" w:cs="Times New Roman"/>
          <w:b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Tv</w:t>
      </w:r>
      <w:r>
        <w:rPr>
          <w:rFonts w:hint="default" w:ascii="Times New Roman" w:hAnsi="Times New Roman" w:cs="Times New Roman"/>
          <w:b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menempati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Ruang</w:t>
      </w:r>
      <w:r>
        <w:rPr>
          <w:rFonts w:hint="default" w:ascii="Times New Roman" w:hAnsi="Times New Roman" w:cs="Times New Roman"/>
          <w:b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utama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Program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Tv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 kedua =</w:t>
      </w:r>
      <w:r>
        <w:rPr>
          <w:rFonts w:hint="default" w:ascii="Times New Roman" w:hAnsi="Times New Roman" w:cs="Times New Roman"/>
          <w:spacing w:val="-5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Ruang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5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(1:1)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2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Attribute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penghubung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id_program,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id_ruang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sz w:val="28"/>
        </w:rPr>
        <w:sectPr>
          <w:pgSz w:w="12240" w:h="15840"/>
          <w:pgMar w:top="1420" w:right="420" w:bottom="280" w:left="480" w:header="720" w:footer="720" w:gutter="0"/>
        </w:sectPr>
      </w:pPr>
    </w:p>
    <w:p>
      <w:pPr>
        <w:pStyle w:val="2"/>
        <w:numPr>
          <w:ilvl w:val="0"/>
          <w:numId w:val="6"/>
        </w:numPr>
        <w:tabs>
          <w:tab w:val="left" w:pos="1681"/>
        </w:tabs>
        <w:spacing w:before="59" w:after="0" w:line="240" w:lineRule="auto"/>
        <w:ind w:left="1680" w:right="0" w:hanging="36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258445</wp:posOffset>
            </wp:positionV>
            <wp:extent cx="5895340" cy="4703445"/>
            <wp:effectExtent l="0" t="0" r="0" b="0"/>
            <wp:wrapTopAndBottom/>
            <wp:docPr id="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218" cy="470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t>Menggambar ERDiagram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spacing w:before="59"/>
        <w:ind w:left="1052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MODUL 3</w:t>
      </w:r>
    </w:p>
    <w:p>
      <w:pPr>
        <w:spacing w:before="26"/>
        <w:ind w:left="1052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No 1</w:t>
      </w:r>
    </w:p>
    <w:p>
      <w:pPr>
        <w:spacing w:before="26"/>
        <w:ind w:left="1052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Tabel relasi Database Perkuliahan</w:t>
      </w:r>
    </w:p>
    <w:p>
      <w:pPr>
        <w:pStyle w:val="3"/>
        <w:rPr>
          <w:rFonts w:hint="default" w:ascii="Times New Roman" w:hAnsi="Times New Roman" w:cs="Times New Roman"/>
          <w:b/>
          <w:sz w:val="20"/>
        </w:rPr>
      </w:pPr>
    </w:p>
    <w:p>
      <w:pPr>
        <w:pStyle w:val="3"/>
        <w:spacing w:before="10"/>
        <w:rPr>
          <w:rFonts w:hint="default" w:ascii="Times New Roman" w:hAnsi="Times New Roman" w:cs="Times New Roman"/>
          <w:b/>
          <w:sz w:val="12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995680</wp:posOffset>
            </wp:positionH>
            <wp:positionV relativeFrom="paragraph">
              <wp:posOffset>118745</wp:posOffset>
            </wp:positionV>
            <wp:extent cx="5928995" cy="5515610"/>
            <wp:effectExtent l="0" t="0" r="0" b="0"/>
            <wp:wrapTopAndBottom/>
            <wp:docPr id="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6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03" cy="5515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2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3"/>
        <w:spacing w:before="3"/>
        <w:rPr>
          <w:rFonts w:hint="default" w:ascii="Times New Roman" w:hAnsi="Times New Roman" w:cs="Times New Roman"/>
          <w:b/>
          <w:sz w:val="17"/>
        </w:rPr>
      </w:pPr>
    </w:p>
    <w:p>
      <w:pPr>
        <w:spacing w:before="88"/>
        <w:ind w:left="1052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No 2</w:t>
      </w:r>
    </w:p>
    <w:p>
      <w:pPr>
        <w:spacing w:before="26"/>
        <w:ind w:left="1052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Tabel relasi Database Stasiun Tv</w:t>
      </w:r>
    </w:p>
    <w:p>
      <w:pPr>
        <w:pStyle w:val="3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200025</wp:posOffset>
            </wp:positionV>
            <wp:extent cx="6202045" cy="6471920"/>
            <wp:effectExtent l="0" t="0" r="0" b="0"/>
            <wp:wrapTopAndBottom/>
            <wp:docPr id="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333" cy="6471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24"/>
        </w:rPr>
        <w:sectPr>
          <w:pgSz w:w="12240" w:h="15840"/>
          <w:pgMar w:top="1500" w:right="420" w:bottom="280" w:left="480" w:header="720" w:footer="720" w:gutter="0"/>
        </w:sectPr>
      </w:pPr>
    </w:p>
    <w:p>
      <w:pPr>
        <w:spacing w:before="59"/>
        <w:ind w:left="1052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MODUL 4</w:t>
      </w:r>
    </w:p>
    <w:p>
      <w:pPr>
        <w:pStyle w:val="3"/>
        <w:spacing w:before="9"/>
        <w:rPr>
          <w:rFonts w:hint="default" w:ascii="Times New Roman" w:hAnsi="Times New Roman" w:cs="Times New Roman"/>
          <w:b/>
          <w:sz w:val="31"/>
        </w:rPr>
      </w:pPr>
    </w:p>
    <w:p>
      <w:pPr>
        <w:pStyle w:val="3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244475</wp:posOffset>
            </wp:positionV>
            <wp:extent cx="3296285" cy="1262380"/>
            <wp:effectExtent l="0" t="0" r="0" b="0"/>
            <wp:wrapTopAndBottom/>
            <wp:docPr id="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8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220" cy="1262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t>Membuat database kuliah dan membuat table mata kuliah</w:t>
      </w:r>
    </w:p>
    <w:p>
      <w:pPr>
        <w:pStyle w:val="3"/>
        <w:spacing w:before="4"/>
        <w:rPr>
          <w:rFonts w:hint="default" w:ascii="Times New Roman" w:hAnsi="Times New Roman" w:cs="Times New Roman"/>
          <w:sz w:val="44"/>
        </w:rPr>
      </w:pPr>
    </w:p>
    <w:p>
      <w:pPr>
        <w:pStyle w:val="3"/>
        <w:spacing w:before="1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Membuat tabel dosen</w:t>
      </w:r>
    </w:p>
    <w:p>
      <w:pPr>
        <w:pStyle w:val="3"/>
        <w:spacing w:before="1"/>
        <w:rPr>
          <w:rFonts w:hint="default" w:ascii="Times New Roman" w:hAnsi="Times New Roman" w:cs="Times New Roman"/>
          <w:sz w:val="10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98425</wp:posOffset>
            </wp:positionV>
            <wp:extent cx="3531235" cy="675005"/>
            <wp:effectExtent l="0" t="0" r="0" b="0"/>
            <wp:wrapTopAndBottom/>
            <wp:docPr id="1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9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552" cy="674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9"/>
        <w:rPr>
          <w:rFonts w:hint="default" w:ascii="Times New Roman" w:hAnsi="Times New Roman" w:cs="Times New Roman"/>
          <w:sz w:val="38"/>
        </w:rPr>
      </w:pPr>
    </w:p>
    <w:p>
      <w:pPr>
        <w:pStyle w:val="3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226060</wp:posOffset>
            </wp:positionV>
            <wp:extent cx="6015355" cy="1308735"/>
            <wp:effectExtent l="0" t="0" r="0" b="0"/>
            <wp:wrapTopAndBottom/>
            <wp:docPr id="1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0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279" cy="130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t>Membuat tabel ruangan</w:t>
      </w:r>
    </w:p>
    <w:p>
      <w:pPr>
        <w:pStyle w:val="3"/>
        <w:rPr>
          <w:rFonts w:hint="default" w:ascii="Times New Roman" w:hAnsi="Times New Roman" w:cs="Times New Roman"/>
          <w:sz w:val="30"/>
        </w:rPr>
      </w:pPr>
    </w:p>
    <w:p>
      <w:pPr>
        <w:pStyle w:val="3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Membuat tabel mahasiswa</w:t>
      </w:r>
    </w:p>
    <w:p>
      <w:pPr>
        <w:pStyle w:val="3"/>
        <w:spacing w:before="4"/>
        <w:rPr>
          <w:rFonts w:hint="default" w:ascii="Times New Roman" w:hAnsi="Times New Roman" w:cs="Times New Roman"/>
          <w:sz w:val="14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129540</wp:posOffset>
            </wp:positionV>
            <wp:extent cx="5645785" cy="1308100"/>
            <wp:effectExtent l="0" t="0" r="0" b="0"/>
            <wp:wrapTopAndBottom/>
            <wp:docPr id="1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1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565" cy="1308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4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3"/>
        <w:spacing w:before="71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Membuat tabel relasi matakuliah_has_dosen</w:t>
      </w:r>
    </w:p>
    <w:p>
      <w:pPr>
        <w:pStyle w:val="3"/>
        <w:rPr>
          <w:rFonts w:hint="default" w:ascii="Times New Roman" w:hAnsi="Times New Roman" w:cs="Times New Roman"/>
          <w:sz w:val="15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133985</wp:posOffset>
            </wp:positionV>
            <wp:extent cx="5882640" cy="761365"/>
            <wp:effectExtent l="0" t="0" r="0" b="0"/>
            <wp:wrapTopAndBottom/>
            <wp:docPr id="1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2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513" cy="761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8"/>
        <w:rPr>
          <w:rFonts w:hint="default" w:ascii="Times New Roman" w:hAnsi="Times New Roman" w:cs="Times New Roman"/>
          <w:sz w:val="42"/>
        </w:rPr>
      </w:pPr>
    </w:p>
    <w:p>
      <w:pPr>
        <w:pStyle w:val="3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Membuat tabel relasi matakuliah_has_mahasiswa</w:t>
      </w:r>
    </w:p>
    <w:p>
      <w:pPr>
        <w:pStyle w:val="3"/>
        <w:spacing w:before="1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105410</wp:posOffset>
            </wp:positionV>
            <wp:extent cx="5697220" cy="726440"/>
            <wp:effectExtent l="0" t="0" r="0" b="0"/>
            <wp:wrapTopAndBottom/>
            <wp:docPr id="1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3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930" cy="726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23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tabel yang sudah di bentuk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4"/>
        <w:rPr>
          <w:rFonts w:hint="default" w:ascii="Times New Roman" w:hAnsi="Times New Roman" w:cs="Times New Roman"/>
          <w:sz w:val="13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121920</wp:posOffset>
            </wp:positionV>
            <wp:extent cx="2823845" cy="1314450"/>
            <wp:effectExtent l="0" t="0" r="0" b="0"/>
            <wp:wrapTopAndBottom/>
            <wp:docPr id="2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969" cy="1314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3"/>
        <w:rPr>
          <w:rFonts w:hint="default" w:ascii="Times New Roman" w:hAnsi="Times New Roman" w:cs="Times New Roman"/>
          <w:sz w:val="36"/>
        </w:rPr>
      </w:pPr>
    </w:p>
    <w:p>
      <w:pPr>
        <w:pStyle w:val="3"/>
        <w:spacing w:line="259" w:lineRule="auto"/>
        <w:ind w:left="1052" w:right="331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atribut dari suatu tabel mengunakan “Describe” Contoh :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4"/>
        <w:rPr>
          <w:rFonts w:hint="default" w:ascii="Times New Roman" w:hAnsi="Times New Roman" w:cs="Times New Roman"/>
          <w:sz w:val="12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114935</wp:posOffset>
            </wp:positionV>
            <wp:extent cx="4403090" cy="1384300"/>
            <wp:effectExtent l="0" t="0" r="0" b="0"/>
            <wp:wrapTopAndBottom/>
            <wp:docPr id="2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5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2885" cy="1384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2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 5</w:t>
      </w:r>
    </w:p>
    <w:p>
      <w:pPr>
        <w:pStyle w:val="7"/>
        <w:numPr>
          <w:ilvl w:val="0"/>
          <w:numId w:val="7"/>
        </w:numPr>
        <w:tabs>
          <w:tab w:val="left" w:pos="1681"/>
        </w:tabs>
        <w:spacing w:before="18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Nasabah</w:t>
      </w:r>
      <w:r>
        <w:rPr>
          <w:rFonts w:hint="default" w:ascii="Times New Roman" w:hAnsi="Times New Roman" w:cs="Times New Roman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3"/>
        <w:spacing w:before="46"/>
        <w:ind w:left="168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Memasukan 10 record data untuk table Nasabah dan menampilkannya.</w:t>
      </w:r>
    </w:p>
    <w:p>
      <w:pPr>
        <w:pStyle w:val="3"/>
        <w:spacing w:before="1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200660</wp:posOffset>
            </wp:positionV>
            <wp:extent cx="5688965" cy="5309870"/>
            <wp:effectExtent l="0" t="0" r="0" b="0"/>
            <wp:wrapTopAndBottom/>
            <wp:docPr id="2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159" cy="5309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24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7"/>
        <w:numPr>
          <w:ilvl w:val="0"/>
          <w:numId w:val="7"/>
        </w:numPr>
        <w:tabs>
          <w:tab w:val="left" w:pos="1681"/>
        </w:tabs>
        <w:spacing w:before="71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Cabang Bank :</w:t>
      </w:r>
    </w:p>
    <w:p>
      <w:pPr>
        <w:pStyle w:val="3"/>
        <w:spacing w:before="50" w:line="273" w:lineRule="auto"/>
        <w:ind w:left="1680" w:right="10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Memasukkan 10 record data ke dalam table Cabang Bank dan menampilkan hasilnya.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6"/>
        <w:rPr>
          <w:rFonts w:hint="default" w:ascii="Times New Roman" w:hAnsi="Times New Roman" w:cs="Times New Roman"/>
          <w:sz w:val="14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130810</wp:posOffset>
            </wp:positionV>
            <wp:extent cx="5641975" cy="5890895"/>
            <wp:effectExtent l="0" t="0" r="0" b="0"/>
            <wp:wrapTopAndBottom/>
            <wp:docPr id="2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990" cy="5890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4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7"/>
        <w:numPr>
          <w:ilvl w:val="0"/>
          <w:numId w:val="7"/>
        </w:numPr>
        <w:tabs>
          <w:tab w:val="left" w:pos="1681"/>
        </w:tabs>
        <w:spacing w:before="71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Rekening :</w:t>
      </w:r>
    </w:p>
    <w:p>
      <w:pPr>
        <w:pStyle w:val="3"/>
        <w:spacing w:before="50" w:line="273" w:lineRule="auto"/>
        <w:ind w:left="1680" w:right="10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Memasukkan 10 record data ke dalam table Rekening dan menampilkan datanya.</w:t>
      </w:r>
    </w:p>
    <w:p>
      <w:pPr>
        <w:pStyle w:val="3"/>
        <w:spacing w:before="3"/>
        <w:rPr>
          <w:rFonts w:hint="default" w:ascii="Times New Roman" w:hAnsi="Times New Roman" w:cs="Times New Roman"/>
          <w:sz w:val="2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179705</wp:posOffset>
            </wp:positionV>
            <wp:extent cx="5968365" cy="6344285"/>
            <wp:effectExtent l="0" t="0" r="0" b="0"/>
            <wp:wrapTopAndBottom/>
            <wp:docPr id="2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160" cy="6344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6740525</wp:posOffset>
            </wp:positionV>
            <wp:extent cx="1741170" cy="267335"/>
            <wp:effectExtent l="0" t="0" r="0" b="0"/>
            <wp:wrapTopAndBottom/>
            <wp:docPr id="3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9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095" cy="267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7"/>
        <w:rPr>
          <w:rFonts w:hint="default" w:ascii="Times New Roman" w:hAnsi="Times New Roman" w:cs="Times New Roman"/>
          <w:sz w:val="23"/>
        </w:rPr>
      </w:pPr>
    </w:p>
    <w:p>
      <w:pPr>
        <w:spacing w:after="0"/>
        <w:rPr>
          <w:rFonts w:hint="default" w:ascii="Times New Roman" w:hAnsi="Times New Roman" w:cs="Times New Roman"/>
          <w:sz w:val="23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7"/>
        <w:numPr>
          <w:ilvl w:val="0"/>
          <w:numId w:val="7"/>
        </w:numPr>
        <w:tabs>
          <w:tab w:val="left" w:pos="1681"/>
        </w:tabs>
        <w:spacing w:before="71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Nasabah Has Rekening</w:t>
      </w:r>
      <w:r>
        <w:rPr>
          <w:rFonts w:hint="default" w:ascii="Times New Roman" w:hAnsi="Times New Roman" w:cs="Times New Roman"/>
          <w:spacing w:val="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3"/>
        <w:spacing w:before="50" w:line="273" w:lineRule="auto"/>
        <w:ind w:left="1680" w:right="10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Memasukkan 10 record data kedalam table Nasabah has Rekening dan menampilkan datanya.</w:t>
      </w:r>
    </w:p>
    <w:p>
      <w:pPr>
        <w:pStyle w:val="3"/>
        <w:spacing w:before="5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173990</wp:posOffset>
            </wp:positionV>
            <wp:extent cx="5316220" cy="5447665"/>
            <wp:effectExtent l="0" t="0" r="0" b="0"/>
            <wp:wrapTopAndBottom/>
            <wp:docPr id="3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35" cy="5447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20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7"/>
        <w:numPr>
          <w:ilvl w:val="0"/>
          <w:numId w:val="7"/>
        </w:numPr>
        <w:tabs>
          <w:tab w:val="left" w:pos="1681"/>
        </w:tabs>
        <w:spacing w:before="58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Transaksi</w:t>
      </w:r>
      <w:r>
        <w:rPr>
          <w:rFonts w:hint="default" w:ascii="Times New Roman" w:hAnsi="Times New Roman" w:cs="Times New Roman"/>
          <w:spacing w:val="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3"/>
        <w:spacing w:before="21"/>
        <w:ind w:left="166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291465</wp:posOffset>
            </wp:positionV>
            <wp:extent cx="5782310" cy="7426960"/>
            <wp:effectExtent l="0" t="0" r="0" b="0"/>
            <wp:wrapTopAndBottom/>
            <wp:docPr id="3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1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5" cy="7427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t>Memasukkan 20 record data ke dalam table Transaksi dan menampilkan hasilnya.</w:t>
      </w:r>
    </w:p>
    <w:p>
      <w:pPr>
        <w:spacing w:after="0"/>
        <w:rPr>
          <w:rFonts w:hint="default" w:ascii="Times New Roman" w:hAnsi="Times New Roman" w:cs="Times New Roman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3"/>
        <w:ind w:left="960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5525135" cy="5245100"/>
            <wp:effectExtent l="0" t="0" r="0" b="0"/>
            <wp:docPr id="3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2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726" cy="524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  <w:sz w:val="20"/>
        </w:rPr>
        <w:sectPr>
          <w:pgSz w:w="12240" w:h="15840"/>
          <w:pgMar w:top="1500" w:right="420" w:bottom="280" w:left="480" w:header="720" w:footer="720" w:gutter="0"/>
        </w:sectPr>
      </w:pPr>
    </w:p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 6</w:t>
      </w:r>
    </w:p>
    <w:p>
      <w:pPr>
        <w:pStyle w:val="3"/>
        <w:spacing w:before="3"/>
        <w:rPr>
          <w:rFonts w:hint="default" w:ascii="Times New Roman" w:hAnsi="Times New Roman" w:cs="Times New Roman"/>
          <w:b/>
          <w:sz w:val="32"/>
        </w:rPr>
      </w:pPr>
    </w:p>
    <w:p>
      <w:pPr>
        <w:spacing w:before="0"/>
        <w:ind w:left="1052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1</w:t>
      </w:r>
    </w:p>
    <w:p>
      <w:pPr>
        <w:pStyle w:val="3"/>
        <w:spacing w:before="4"/>
        <w:rPr>
          <w:rFonts w:hint="default" w:ascii="Times New Roman" w:hAnsi="Times New Roman" w:cs="Times New Roman"/>
          <w:sz w:val="33"/>
        </w:rPr>
      </w:pPr>
    </w:p>
    <w:p>
      <w:pPr>
        <w:pStyle w:val="3"/>
        <w:spacing w:line="259" w:lineRule="auto"/>
        <w:ind w:left="960" w:right="10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463550</wp:posOffset>
            </wp:positionH>
            <wp:positionV relativeFrom="paragraph">
              <wp:posOffset>494665</wp:posOffset>
            </wp:positionV>
            <wp:extent cx="6781800" cy="6212840"/>
            <wp:effectExtent l="0" t="0" r="0" b="0"/>
            <wp:wrapTopAndBottom/>
            <wp:docPr id="3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3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1837" cy="621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t>Menampilkan nama nasabah, alamat nasabah, jenis transaksi dan jumlah transaksi dimana jenis transaksinya adalah kredit dan di urutkan berdasarkan nama nasabah.</w:t>
      </w:r>
    </w:p>
    <w:p>
      <w:pPr>
        <w:spacing w:after="0" w:line="259" w:lineRule="auto"/>
        <w:rPr>
          <w:rFonts w:hint="default" w:ascii="Times New Roman" w:hAnsi="Times New Roman" w:cs="Times New Roman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spacing w:before="76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2</w:t>
      </w:r>
    </w:p>
    <w:p>
      <w:pPr>
        <w:pStyle w:val="3"/>
        <w:spacing w:before="175" w:line="259" w:lineRule="auto"/>
        <w:ind w:left="960" w:right="308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nomer rekening, nama nasabah, jenis transaksi dan jumlah transaksi yang melakukan transaksi pada tanggal 21 November 2009 dan diurutkan berdasarkan nama nasabah.</w:t>
      </w:r>
    </w:p>
    <w:p>
      <w:pPr>
        <w:pStyle w:val="3"/>
        <w:spacing w:before="4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463550</wp:posOffset>
            </wp:positionH>
            <wp:positionV relativeFrom="paragraph">
              <wp:posOffset>107950</wp:posOffset>
            </wp:positionV>
            <wp:extent cx="6816725" cy="2499995"/>
            <wp:effectExtent l="0" t="0" r="0" b="0"/>
            <wp:wrapTopAndBottom/>
            <wp:docPr id="4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4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6459" cy="249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2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3</w:t>
      </w:r>
    </w:p>
    <w:p>
      <w:pPr>
        <w:pStyle w:val="3"/>
        <w:spacing w:before="175" w:line="259" w:lineRule="auto"/>
        <w:ind w:left="960" w:right="10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nomer rekening, nama nasabah, jenis transaksi, dan jumlah transaksi dimana jumlah transaksi = Rp. 20.000</w:t>
      </w:r>
    </w:p>
    <w:p>
      <w:pPr>
        <w:pStyle w:val="3"/>
        <w:spacing w:before="3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374015</wp:posOffset>
            </wp:positionH>
            <wp:positionV relativeFrom="paragraph">
              <wp:posOffset>106680</wp:posOffset>
            </wp:positionV>
            <wp:extent cx="6927850" cy="2723515"/>
            <wp:effectExtent l="0" t="0" r="0" b="0"/>
            <wp:wrapTopAndBottom/>
            <wp:docPr id="4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5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7811" cy="2723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1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spacing w:before="76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4</w:t>
      </w:r>
    </w:p>
    <w:p>
      <w:pPr>
        <w:pStyle w:val="3"/>
        <w:spacing w:before="175" w:line="259" w:lineRule="auto"/>
        <w:ind w:left="960" w:right="33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nomer rekening, nama nasabah dan alamat nasabah dimana nama nasabah di awali dengan kata „Su‟</w:t>
      </w:r>
    </w:p>
    <w:p>
      <w:pPr>
        <w:pStyle w:val="3"/>
        <w:spacing w:before="4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374015</wp:posOffset>
            </wp:positionH>
            <wp:positionV relativeFrom="paragraph">
              <wp:posOffset>107950</wp:posOffset>
            </wp:positionV>
            <wp:extent cx="6969125" cy="1993900"/>
            <wp:effectExtent l="0" t="0" r="0" b="0"/>
            <wp:wrapTopAndBottom/>
            <wp:docPr id="4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36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9044" cy="1993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1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spacing w:before="76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5</w:t>
      </w:r>
    </w:p>
    <w:p>
      <w:pPr>
        <w:pStyle w:val="3"/>
        <w:spacing w:before="175" w:line="259" w:lineRule="auto"/>
        <w:ind w:left="960" w:right="744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1"/>
        </w:rPr>
        <w:t>M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</w:rPr>
        <w:t>n</w:t>
      </w:r>
      <w:r>
        <w:rPr>
          <w:rFonts w:hint="default" w:ascii="Times New Roman" w:hAnsi="Times New Roman" w:cs="Times New Roman"/>
          <w:spacing w:val="3"/>
        </w:rPr>
        <w:t>a</w:t>
      </w:r>
      <w:r>
        <w:rPr>
          <w:rFonts w:hint="default" w:ascii="Times New Roman" w:hAnsi="Times New Roman" w:cs="Times New Roman"/>
          <w:spacing w:val="-2"/>
        </w:rPr>
        <w:t>m</w:t>
      </w:r>
      <w:r>
        <w:rPr>
          <w:rFonts w:hint="default" w:ascii="Times New Roman" w:hAnsi="Times New Roman" w:cs="Times New Roman"/>
        </w:rPr>
        <w:t>p</w:t>
      </w:r>
      <w:r>
        <w:rPr>
          <w:rFonts w:hint="default" w:ascii="Times New Roman" w:hAnsi="Times New Roman" w:cs="Times New Roman"/>
          <w:spacing w:val="1"/>
        </w:rPr>
        <w:t>i</w:t>
      </w:r>
      <w:r>
        <w:rPr>
          <w:rFonts w:hint="default" w:ascii="Times New Roman" w:hAnsi="Times New Roman" w:cs="Times New Roman"/>
          <w:spacing w:val="-2"/>
        </w:rPr>
        <w:t>l</w:t>
      </w:r>
      <w:r>
        <w:rPr>
          <w:rFonts w:hint="default" w:ascii="Times New Roman" w:hAnsi="Times New Roman" w:cs="Times New Roman"/>
        </w:rPr>
        <w:t>kan no</w:t>
      </w:r>
      <w:r>
        <w:rPr>
          <w:rFonts w:hint="default" w:ascii="Times New Roman" w:hAnsi="Times New Roman" w:cs="Times New Roman"/>
          <w:spacing w:val="1"/>
        </w:rPr>
        <w:t>m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</w:rPr>
        <w:t xml:space="preserve">r </w:t>
      </w:r>
      <w:r>
        <w:rPr>
          <w:rFonts w:hint="default" w:ascii="Times New Roman" w:hAnsi="Times New Roman" w:cs="Times New Roman"/>
          <w:spacing w:val="2"/>
        </w:rPr>
        <w:t>r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  <w:spacing w:val="3"/>
        </w:rPr>
        <w:t>k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  <w:spacing w:val="3"/>
        </w:rPr>
        <w:t>n</w:t>
      </w:r>
      <w:r>
        <w:rPr>
          <w:rFonts w:hint="default" w:ascii="Times New Roman" w:hAnsi="Times New Roman" w:cs="Times New Roman"/>
          <w:spacing w:val="-2"/>
        </w:rPr>
        <w:t>i</w:t>
      </w:r>
      <w:r>
        <w:rPr>
          <w:rFonts w:hint="default" w:ascii="Times New Roman" w:hAnsi="Times New Roman" w:cs="Times New Roman"/>
          <w:spacing w:val="3"/>
        </w:rPr>
        <w:t>n</w:t>
      </w:r>
      <w:r>
        <w:rPr>
          <w:rFonts w:hint="default" w:ascii="Times New Roman" w:hAnsi="Times New Roman" w:cs="Times New Roman"/>
        </w:rPr>
        <w:t>g d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  <w:spacing w:val="3"/>
        </w:rPr>
        <w:t>n</w:t>
      </w:r>
      <w:r>
        <w:rPr>
          <w:rFonts w:hint="default" w:ascii="Times New Roman" w:hAnsi="Times New Roman" w:cs="Times New Roman"/>
        </w:rPr>
        <w:t>gan a</w:t>
      </w:r>
      <w:r>
        <w:rPr>
          <w:rFonts w:hint="default" w:ascii="Times New Roman" w:hAnsi="Times New Roman" w:cs="Times New Roman"/>
          <w:spacing w:val="-3"/>
        </w:rPr>
        <w:t>l</w:t>
      </w:r>
      <w:r>
        <w:rPr>
          <w:rFonts w:hint="default" w:ascii="Times New Roman" w:hAnsi="Times New Roman" w:cs="Times New Roman"/>
          <w:spacing w:val="-2"/>
        </w:rPr>
        <w:t>i</w:t>
      </w:r>
      <w:r>
        <w:rPr>
          <w:rFonts w:hint="default" w:ascii="Times New Roman" w:hAnsi="Times New Roman" w:cs="Times New Roman"/>
        </w:rPr>
        <w:t xml:space="preserve">as </w:t>
      </w:r>
      <w:r>
        <w:rPr>
          <w:rFonts w:hint="default" w:ascii="Times New Roman" w:hAnsi="Times New Roman" w:cs="Times New Roman"/>
          <w:spacing w:val="-2"/>
          <w:w w:val="75"/>
        </w:rPr>
        <w:t>„</w:t>
      </w:r>
      <w:r>
        <w:rPr>
          <w:rFonts w:hint="default" w:ascii="Times New Roman" w:hAnsi="Times New Roman" w:cs="Times New Roman"/>
          <w:spacing w:val="1"/>
        </w:rPr>
        <w:t>N</w:t>
      </w:r>
      <w:r>
        <w:rPr>
          <w:rFonts w:hint="default" w:ascii="Times New Roman" w:hAnsi="Times New Roman" w:cs="Times New Roman"/>
        </w:rPr>
        <w:t>o</w:t>
      </w:r>
      <w:r>
        <w:rPr>
          <w:rFonts w:hint="default" w:ascii="Times New Roman" w:hAnsi="Times New Roman" w:cs="Times New Roman"/>
          <w:spacing w:val="1"/>
        </w:rPr>
        <w:t>m</w:t>
      </w:r>
      <w:r>
        <w:rPr>
          <w:rFonts w:hint="default" w:ascii="Times New Roman" w:hAnsi="Times New Roman" w:cs="Times New Roman"/>
          <w:spacing w:val="-4"/>
        </w:rPr>
        <w:t>o</w:t>
      </w:r>
      <w:r>
        <w:rPr>
          <w:rFonts w:hint="default" w:ascii="Times New Roman" w:hAnsi="Times New Roman" w:cs="Times New Roman"/>
        </w:rPr>
        <w:t>r R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  <w:spacing w:val="3"/>
        </w:rPr>
        <w:t>k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  <w:spacing w:val="3"/>
        </w:rPr>
        <w:t>n</w:t>
      </w:r>
      <w:r>
        <w:rPr>
          <w:rFonts w:hint="default" w:ascii="Times New Roman" w:hAnsi="Times New Roman" w:cs="Times New Roman"/>
          <w:spacing w:val="-2"/>
        </w:rPr>
        <w:t>i</w:t>
      </w:r>
      <w:r>
        <w:rPr>
          <w:rFonts w:hint="default" w:ascii="Times New Roman" w:hAnsi="Times New Roman" w:cs="Times New Roman"/>
          <w:spacing w:val="3"/>
        </w:rPr>
        <w:t>n</w:t>
      </w:r>
      <w:r>
        <w:rPr>
          <w:rFonts w:hint="default" w:ascii="Times New Roman" w:hAnsi="Times New Roman" w:cs="Times New Roman"/>
          <w:spacing w:val="-4"/>
        </w:rPr>
        <w:t>g</w:t>
      </w:r>
      <w:r>
        <w:rPr>
          <w:rFonts w:hint="default" w:ascii="Times New Roman" w:hAnsi="Times New Roman" w:cs="Times New Roman"/>
          <w:spacing w:val="-2"/>
          <w:w w:val="42"/>
        </w:rPr>
        <w:t>‟</w:t>
      </w:r>
      <w:r>
        <w:rPr>
          <w:rFonts w:hint="default" w:ascii="Times New Roman" w:hAnsi="Times New Roman" w:cs="Times New Roman"/>
        </w:rPr>
        <w:t>, na</w:t>
      </w:r>
      <w:r>
        <w:rPr>
          <w:rFonts w:hint="default" w:ascii="Times New Roman" w:hAnsi="Times New Roman" w:cs="Times New Roman"/>
          <w:spacing w:val="-3"/>
        </w:rPr>
        <w:t>m</w:t>
      </w:r>
      <w:r>
        <w:rPr>
          <w:rFonts w:hint="default" w:ascii="Times New Roman" w:hAnsi="Times New Roman" w:cs="Times New Roman"/>
        </w:rPr>
        <w:t>a na</w:t>
      </w:r>
      <w:r>
        <w:rPr>
          <w:rFonts w:hint="default" w:ascii="Times New Roman" w:hAnsi="Times New Roman" w:cs="Times New Roman"/>
          <w:spacing w:val="-2"/>
        </w:rPr>
        <w:t>s</w:t>
      </w:r>
      <w:r>
        <w:rPr>
          <w:rFonts w:hint="default" w:ascii="Times New Roman" w:hAnsi="Times New Roman" w:cs="Times New Roman"/>
        </w:rPr>
        <w:t>abah d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  <w:spacing w:val="3"/>
        </w:rPr>
        <w:t>n</w:t>
      </w:r>
      <w:r>
        <w:rPr>
          <w:rFonts w:hint="default" w:ascii="Times New Roman" w:hAnsi="Times New Roman" w:cs="Times New Roman"/>
          <w:spacing w:val="-4"/>
        </w:rPr>
        <w:t>g</w:t>
      </w:r>
      <w:r>
        <w:rPr>
          <w:rFonts w:hint="default" w:ascii="Times New Roman" w:hAnsi="Times New Roman" w:cs="Times New Roman"/>
        </w:rPr>
        <w:t xml:space="preserve">an </w:t>
      </w:r>
      <w:r>
        <w:rPr>
          <w:rFonts w:hint="default" w:ascii="Times New Roman" w:hAnsi="Times New Roman" w:cs="Times New Roman"/>
          <w:spacing w:val="3"/>
        </w:rPr>
        <w:t>a</w:t>
      </w:r>
      <w:r>
        <w:rPr>
          <w:rFonts w:hint="default" w:ascii="Times New Roman" w:hAnsi="Times New Roman" w:cs="Times New Roman"/>
          <w:spacing w:val="-6"/>
        </w:rPr>
        <w:t>l</w:t>
      </w:r>
      <w:r>
        <w:rPr>
          <w:rFonts w:hint="default" w:ascii="Times New Roman" w:hAnsi="Times New Roman" w:cs="Times New Roman"/>
          <w:spacing w:val="-2"/>
        </w:rPr>
        <w:t>i</w:t>
      </w:r>
      <w:r>
        <w:rPr>
          <w:rFonts w:hint="default" w:ascii="Times New Roman" w:hAnsi="Times New Roman" w:cs="Times New Roman"/>
        </w:rPr>
        <w:t xml:space="preserve">as </w:t>
      </w:r>
      <w:r>
        <w:rPr>
          <w:rFonts w:hint="default" w:ascii="Times New Roman" w:hAnsi="Times New Roman" w:cs="Times New Roman"/>
          <w:spacing w:val="-2"/>
          <w:w w:val="75"/>
        </w:rPr>
        <w:t>„</w:t>
      </w:r>
      <w:r>
        <w:rPr>
          <w:rFonts w:hint="default" w:ascii="Times New Roman" w:hAnsi="Times New Roman" w:cs="Times New Roman"/>
          <w:spacing w:val="1"/>
        </w:rPr>
        <w:t>N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3"/>
        </w:rPr>
        <w:t>m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1"/>
        </w:rPr>
        <w:t xml:space="preserve"> N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2"/>
        </w:rPr>
        <w:t>s</w:t>
      </w:r>
      <w:r>
        <w:rPr>
          <w:rFonts w:hint="default" w:ascii="Times New Roman" w:hAnsi="Times New Roman" w:cs="Times New Roman"/>
          <w:w w:val="83"/>
        </w:rPr>
        <w:t>abah</w:t>
      </w:r>
      <w:r>
        <w:rPr>
          <w:rFonts w:hint="default" w:ascii="Times New Roman" w:hAnsi="Times New Roman" w:cs="Times New Roman"/>
          <w:spacing w:val="-2"/>
          <w:w w:val="83"/>
        </w:rPr>
        <w:t>‟</w:t>
      </w:r>
      <w:r>
        <w:rPr>
          <w:rFonts w:hint="default" w:ascii="Times New Roman" w:hAnsi="Times New Roman" w:cs="Times New Roman"/>
        </w:rPr>
        <w:t xml:space="preserve">, </w:t>
      </w:r>
      <w:r>
        <w:rPr>
          <w:rFonts w:hint="default" w:ascii="Times New Roman" w:hAnsi="Times New Roman" w:cs="Times New Roman"/>
          <w:spacing w:val="2"/>
        </w:rPr>
        <w:t>j</w:t>
      </w:r>
      <w:r>
        <w:rPr>
          <w:rFonts w:hint="default" w:ascii="Times New Roman" w:hAnsi="Times New Roman" w:cs="Times New Roman"/>
        </w:rPr>
        <w:t>u</w:t>
      </w:r>
      <w:r>
        <w:rPr>
          <w:rFonts w:hint="default" w:ascii="Times New Roman" w:hAnsi="Times New Roman" w:cs="Times New Roman"/>
          <w:spacing w:val="-2"/>
        </w:rPr>
        <w:t>m</w:t>
      </w:r>
      <w:r>
        <w:rPr>
          <w:rFonts w:hint="default" w:ascii="Times New Roman" w:hAnsi="Times New Roman" w:cs="Times New Roman"/>
          <w:spacing w:val="-6"/>
        </w:rPr>
        <w:t>l</w:t>
      </w:r>
      <w:r>
        <w:rPr>
          <w:rFonts w:hint="default" w:ascii="Times New Roman" w:hAnsi="Times New Roman" w:cs="Times New Roman"/>
        </w:rPr>
        <w:t xml:space="preserve">ah </w:t>
      </w:r>
      <w:r>
        <w:rPr>
          <w:rFonts w:hint="default" w:ascii="Times New Roman" w:hAnsi="Times New Roman" w:cs="Times New Roman"/>
          <w:spacing w:val="2"/>
        </w:rPr>
        <w:t>t</w:t>
      </w:r>
      <w:r>
        <w:rPr>
          <w:rFonts w:hint="default" w:ascii="Times New Roman" w:hAnsi="Times New Roman" w:cs="Times New Roman"/>
          <w:spacing w:val="-2"/>
        </w:rPr>
        <w:t>r</w:t>
      </w:r>
      <w:r>
        <w:rPr>
          <w:rFonts w:hint="default" w:ascii="Times New Roman" w:hAnsi="Times New Roman" w:cs="Times New Roman"/>
        </w:rPr>
        <w:t>an</w:t>
      </w:r>
      <w:r>
        <w:rPr>
          <w:rFonts w:hint="default" w:ascii="Times New Roman" w:hAnsi="Times New Roman" w:cs="Times New Roman"/>
          <w:spacing w:val="2"/>
        </w:rPr>
        <w:t>s</w:t>
      </w:r>
      <w:r>
        <w:rPr>
          <w:rFonts w:hint="default" w:ascii="Times New Roman" w:hAnsi="Times New Roman" w:cs="Times New Roman"/>
        </w:rPr>
        <w:t>ak</w:t>
      </w:r>
      <w:r>
        <w:rPr>
          <w:rFonts w:hint="default" w:ascii="Times New Roman" w:hAnsi="Times New Roman" w:cs="Times New Roman"/>
          <w:spacing w:val="-2"/>
        </w:rPr>
        <w:t>s</w:t>
      </w:r>
      <w:r>
        <w:rPr>
          <w:rFonts w:hint="default" w:ascii="Times New Roman" w:hAnsi="Times New Roman" w:cs="Times New Roman"/>
        </w:rPr>
        <w:t>i d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  <w:spacing w:val="3"/>
        </w:rPr>
        <w:t>n</w:t>
      </w:r>
      <w:r>
        <w:rPr>
          <w:rFonts w:hint="default" w:ascii="Times New Roman" w:hAnsi="Times New Roman" w:cs="Times New Roman"/>
          <w:spacing w:val="-4"/>
        </w:rPr>
        <w:t>g</w:t>
      </w:r>
      <w:r>
        <w:rPr>
          <w:rFonts w:hint="default" w:ascii="Times New Roman" w:hAnsi="Times New Roman" w:cs="Times New Roman"/>
        </w:rPr>
        <w:t xml:space="preserve">an </w:t>
      </w:r>
      <w:r>
        <w:rPr>
          <w:rFonts w:hint="default" w:ascii="Times New Roman" w:hAnsi="Times New Roman" w:cs="Times New Roman"/>
          <w:spacing w:val="3"/>
        </w:rPr>
        <w:t>a</w:t>
      </w:r>
      <w:r>
        <w:rPr>
          <w:rFonts w:hint="default" w:ascii="Times New Roman" w:hAnsi="Times New Roman" w:cs="Times New Roman"/>
          <w:spacing w:val="-2"/>
        </w:rPr>
        <w:t>li</w:t>
      </w:r>
      <w:r>
        <w:rPr>
          <w:rFonts w:hint="default" w:ascii="Times New Roman" w:hAnsi="Times New Roman" w:cs="Times New Roman"/>
        </w:rPr>
        <w:t xml:space="preserve">as </w:t>
      </w:r>
      <w:r>
        <w:rPr>
          <w:rFonts w:hint="default" w:ascii="Times New Roman" w:hAnsi="Times New Roman" w:cs="Times New Roman"/>
          <w:spacing w:val="-2"/>
          <w:w w:val="75"/>
        </w:rPr>
        <w:t>„</w:t>
      </w:r>
      <w:r>
        <w:rPr>
          <w:rFonts w:hint="default" w:ascii="Times New Roman" w:hAnsi="Times New Roman" w:cs="Times New Roman"/>
          <w:spacing w:val="2"/>
        </w:rPr>
        <w:t>J</w:t>
      </w:r>
      <w:r>
        <w:rPr>
          <w:rFonts w:hint="default" w:ascii="Times New Roman" w:hAnsi="Times New Roman" w:cs="Times New Roman"/>
        </w:rPr>
        <w:t>u</w:t>
      </w:r>
      <w:r>
        <w:rPr>
          <w:rFonts w:hint="default" w:ascii="Times New Roman" w:hAnsi="Times New Roman" w:cs="Times New Roman"/>
          <w:spacing w:val="7"/>
        </w:rPr>
        <w:t>m</w:t>
      </w:r>
      <w:r>
        <w:rPr>
          <w:rFonts w:hint="default" w:ascii="Times New Roman" w:hAnsi="Times New Roman" w:cs="Times New Roman"/>
          <w:spacing w:val="-6"/>
        </w:rPr>
        <w:t>l</w:t>
      </w:r>
      <w:r>
        <w:rPr>
          <w:rFonts w:hint="default" w:ascii="Times New Roman" w:hAnsi="Times New Roman" w:cs="Times New Roman"/>
        </w:rPr>
        <w:t>ah T</w:t>
      </w:r>
      <w:r>
        <w:rPr>
          <w:rFonts w:hint="default" w:ascii="Times New Roman" w:hAnsi="Times New Roman" w:cs="Times New Roman"/>
          <w:spacing w:val="-2"/>
        </w:rPr>
        <w:t>r</w:t>
      </w:r>
      <w:r>
        <w:rPr>
          <w:rFonts w:hint="default" w:ascii="Times New Roman" w:hAnsi="Times New Roman" w:cs="Times New Roman"/>
        </w:rPr>
        <w:t>an</w:t>
      </w:r>
      <w:r>
        <w:rPr>
          <w:rFonts w:hint="default" w:ascii="Times New Roman" w:hAnsi="Times New Roman" w:cs="Times New Roman"/>
          <w:spacing w:val="-2"/>
        </w:rPr>
        <w:t>s</w:t>
      </w:r>
      <w:r>
        <w:rPr>
          <w:rFonts w:hint="default" w:ascii="Times New Roman" w:hAnsi="Times New Roman" w:cs="Times New Roman"/>
        </w:rPr>
        <w:t>ak</w:t>
      </w:r>
      <w:r>
        <w:rPr>
          <w:rFonts w:hint="default" w:ascii="Times New Roman" w:hAnsi="Times New Roman" w:cs="Times New Roman"/>
          <w:spacing w:val="2"/>
        </w:rPr>
        <w:t>si</w:t>
      </w:r>
      <w:r>
        <w:rPr>
          <w:rFonts w:hint="default" w:ascii="Times New Roman" w:hAnsi="Times New Roman" w:cs="Times New Roman"/>
          <w:w w:val="42"/>
        </w:rPr>
        <w:t>‟</w:t>
      </w:r>
      <w:r>
        <w:rPr>
          <w:rFonts w:hint="default" w:ascii="Times New Roman" w:hAnsi="Times New Roman" w:cs="Times New Roman"/>
        </w:rPr>
        <w:t xml:space="preserve"> d</w:t>
      </w:r>
      <w:r>
        <w:rPr>
          <w:rFonts w:hint="default" w:ascii="Times New Roman" w:hAnsi="Times New Roman" w:cs="Times New Roman"/>
          <w:spacing w:val="-2"/>
        </w:rPr>
        <w:t>im</w:t>
      </w:r>
      <w:r>
        <w:rPr>
          <w:rFonts w:hint="default" w:ascii="Times New Roman" w:hAnsi="Times New Roman" w:cs="Times New Roman"/>
        </w:rPr>
        <w:t xml:space="preserve">ana </w:t>
      </w:r>
      <w:r>
        <w:rPr>
          <w:rFonts w:hint="default" w:ascii="Times New Roman" w:hAnsi="Times New Roman" w:cs="Times New Roman"/>
          <w:spacing w:val="-11"/>
        </w:rPr>
        <w:t>j</w:t>
      </w:r>
      <w:r>
        <w:rPr>
          <w:rFonts w:hint="default" w:ascii="Times New Roman" w:hAnsi="Times New Roman" w:cs="Times New Roman"/>
          <w:spacing w:val="-18"/>
        </w:rPr>
        <w:t>e</w:t>
      </w:r>
      <w:r>
        <w:rPr>
          <w:rFonts w:hint="default" w:ascii="Times New Roman" w:hAnsi="Times New Roman" w:cs="Times New Roman"/>
          <w:spacing w:val="-13"/>
        </w:rPr>
        <w:t>n</w:t>
      </w:r>
      <w:r>
        <w:rPr>
          <w:rFonts w:hint="default" w:ascii="Times New Roman" w:hAnsi="Times New Roman" w:cs="Times New Roman"/>
          <w:spacing w:val="-12"/>
        </w:rPr>
        <w:t>i</w:t>
      </w:r>
      <w:r>
        <w:rPr>
          <w:rFonts w:hint="default" w:ascii="Times New Roman" w:hAnsi="Times New Roman" w:cs="Times New Roman"/>
          <w:spacing w:val="-13"/>
        </w:rPr>
        <w:t>s</w:t>
      </w:r>
      <w:r>
        <w:rPr>
          <w:rFonts w:hint="default" w:ascii="Times New Roman" w:hAnsi="Times New Roman" w:cs="Times New Roman"/>
        </w:rPr>
        <w:t xml:space="preserve"> transaksinya debit dan diurutkan berdasarkan nama _nasabah.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170815</wp:posOffset>
            </wp:positionV>
            <wp:extent cx="6391275" cy="4843780"/>
            <wp:effectExtent l="0" t="0" r="0" b="0"/>
            <wp:wrapTopAndBottom/>
            <wp:docPr id="4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7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392" cy="4843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20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2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 7</w:t>
      </w:r>
    </w:p>
    <w:p>
      <w:pPr>
        <w:spacing w:before="183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1</w:t>
      </w:r>
    </w:p>
    <w:p>
      <w:pPr>
        <w:pStyle w:val="3"/>
        <w:spacing w:before="175" w:line="259" w:lineRule="auto"/>
        <w:ind w:left="960" w:right="33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Menampilkan jenis transaksi, jumlah transaksi dalam Rp dan total transaksi untuk nasabah yang bernama </w:t>
      </w:r>
      <w:r>
        <w:rPr>
          <w:rFonts w:hint="default" w:ascii="Times New Roman" w:hAnsi="Times New Roman" w:cs="Times New Roman"/>
          <w:w w:val="75"/>
        </w:rPr>
        <w:t>„</w:t>
      </w:r>
      <w:r>
        <w:rPr>
          <w:rFonts w:hint="default" w:ascii="Times New Roman" w:hAnsi="Times New Roman" w:cs="Times New Roman"/>
        </w:rPr>
        <w:t>Kartika Padmasari</w:t>
      </w:r>
      <w:r>
        <w:rPr>
          <w:rFonts w:hint="default" w:ascii="Times New Roman" w:hAnsi="Times New Roman" w:cs="Times New Roman"/>
          <w:w w:val="42"/>
        </w:rPr>
        <w:t>‟</w:t>
      </w:r>
      <w:r>
        <w:rPr>
          <w:rFonts w:hint="default" w:ascii="Times New Roman" w:hAnsi="Times New Roman" w:cs="Times New Roman"/>
        </w:rPr>
        <w:t xml:space="preserve"> untuk masing-ma</w:t>
      </w:r>
      <w:r>
        <w:rPr>
          <w:rFonts w:hint="default" w:ascii="Times New Roman" w:hAnsi="Times New Roman" w:cs="Times New Roman"/>
          <w:w w:val="99"/>
        </w:rPr>
        <w:t>s</w:t>
      </w:r>
      <w:r>
        <w:rPr>
          <w:rFonts w:hint="default" w:ascii="Times New Roman" w:hAnsi="Times New Roman" w:cs="Times New Roman"/>
        </w:rPr>
        <w:t>ing jeni</w:t>
      </w:r>
      <w:r>
        <w:rPr>
          <w:rFonts w:hint="default" w:ascii="Times New Roman" w:hAnsi="Times New Roman" w:cs="Times New Roman"/>
          <w:w w:val="99"/>
        </w:rPr>
        <w:t>s</w:t>
      </w:r>
      <w:r>
        <w:rPr>
          <w:rFonts w:hint="default" w:ascii="Times New Roman" w:hAnsi="Times New Roman" w:cs="Times New Roman"/>
        </w:rPr>
        <w:t xml:space="preserve"> tr</w:t>
      </w:r>
      <w:r>
        <w:rPr>
          <w:rFonts w:hint="default" w:ascii="Times New Roman" w:hAnsi="Times New Roman" w:cs="Times New Roman"/>
          <w:w w:val="99"/>
        </w:rPr>
        <w:t>ansaks</w:t>
      </w:r>
      <w:r>
        <w:rPr>
          <w:rFonts w:hint="default" w:ascii="Times New Roman" w:hAnsi="Times New Roman" w:cs="Times New Roman"/>
        </w:rPr>
        <w:t>inya</w:t>
      </w:r>
    </w:p>
    <w:p>
      <w:pPr>
        <w:pStyle w:val="3"/>
        <w:spacing w:before="4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374015</wp:posOffset>
            </wp:positionH>
            <wp:positionV relativeFrom="paragraph">
              <wp:posOffset>107315</wp:posOffset>
            </wp:positionV>
            <wp:extent cx="6958330" cy="2026920"/>
            <wp:effectExtent l="0" t="0" r="0" b="0"/>
            <wp:wrapTopAndBottom/>
            <wp:docPr id="4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8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8192" cy="2026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9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2</w:t>
      </w:r>
    </w:p>
    <w:p>
      <w:pPr>
        <w:pStyle w:val="3"/>
        <w:spacing w:before="174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jumlah total saldo yang dimiliki Maryati</w:t>
      </w:r>
    </w:p>
    <w:p>
      <w:pPr>
        <w:pStyle w:val="3"/>
        <w:spacing w:before="6"/>
        <w:rPr>
          <w:rFonts w:hint="default" w:ascii="Times New Roman" w:hAnsi="Times New Roman" w:cs="Times New Roman"/>
          <w:sz w:val="13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374015</wp:posOffset>
            </wp:positionH>
            <wp:positionV relativeFrom="paragraph">
              <wp:posOffset>123825</wp:posOffset>
            </wp:positionV>
            <wp:extent cx="6916420" cy="1417320"/>
            <wp:effectExtent l="0" t="0" r="0" b="0"/>
            <wp:wrapTopAndBottom/>
            <wp:docPr id="5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9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6521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3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spacing w:before="76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3</w:t>
      </w:r>
    </w:p>
    <w:p>
      <w:pPr>
        <w:pStyle w:val="3"/>
        <w:spacing w:before="175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jumlah transaksi yang di tangani oleh masing-masing cabang bank</w:t>
      </w:r>
    </w:p>
    <w:p>
      <w:pPr>
        <w:pStyle w:val="3"/>
        <w:spacing w:before="7"/>
        <w:rPr>
          <w:rFonts w:hint="default" w:ascii="Times New Roman" w:hAnsi="Times New Roman" w:cs="Times New Roman"/>
          <w:sz w:val="13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374015</wp:posOffset>
            </wp:positionH>
            <wp:positionV relativeFrom="paragraph">
              <wp:posOffset>124460</wp:posOffset>
            </wp:positionV>
            <wp:extent cx="6983095" cy="3100070"/>
            <wp:effectExtent l="0" t="0" r="0" b="0"/>
            <wp:wrapTopAndBottom/>
            <wp:docPr id="5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0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3026" cy="310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2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8"/>
        </w:rPr>
        <w:t xml:space="preserve">No </w:t>
      </w:r>
      <w:r>
        <w:rPr>
          <w:rFonts w:hint="default" w:ascii="Times New Roman" w:hAnsi="Times New Roman" w:cs="Times New Roman"/>
          <w:sz w:val="24"/>
        </w:rPr>
        <w:t>4</w:t>
      </w:r>
    </w:p>
    <w:p>
      <w:pPr>
        <w:pStyle w:val="3"/>
        <w:spacing w:before="186" w:line="259" w:lineRule="auto"/>
        <w:ind w:left="960" w:right="10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nama nasabah dan jumlah saldo yang memiliki saldo antara 500.000 sampai 2.000.000</w:t>
      </w:r>
    </w:p>
    <w:p>
      <w:pPr>
        <w:pStyle w:val="3"/>
        <w:spacing w:before="2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374015</wp:posOffset>
            </wp:positionH>
            <wp:positionV relativeFrom="paragraph">
              <wp:posOffset>106045</wp:posOffset>
            </wp:positionV>
            <wp:extent cx="7010400" cy="2668270"/>
            <wp:effectExtent l="0" t="0" r="0" b="0"/>
            <wp:wrapTopAndBottom/>
            <wp:docPr id="5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41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704" cy="2668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1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spacing w:before="76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5</w:t>
      </w:r>
    </w:p>
    <w:p>
      <w:pPr>
        <w:pStyle w:val="3"/>
        <w:spacing w:before="175" w:line="259" w:lineRule="auto"/>
        <w:ind w:left="960" w:right="624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nama nasabah, tanggal transaksi, dan jumlah transaksi dalam Rp dimana jumlah transaksi di atas 100.000 dan di urutkan berdasarkan jumlah transaksi dari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yang besar ke yang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kecil.</w:t>
      </w:r>
    </w:p>
    <w:p>
      <w:pPr>
        <w:pStyle w:val="3"/>
        <w:spacing w:before="4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374015</wp:posOffset>
            </wp:positionH>
            <wp:positionV relativeFrom="paragraph">
              <wp:posOffset>107950</wp:posOffset>
            </wp:positionV>
            <wp:extent cx="7019925" cy="2917825"/>
            <wp:effectExtent l="0" t="0" r="0" b="0"/>
            <wp:wrapTopAndBottom/>
            <wp:docPr id="5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42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9984" cy="291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1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2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 8</w:t>
      </w:r>
    </w:p>
    <w:p>
      <w:pPr>
        <w:spacing w:before="183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1</w:t>
      </w:r>
    </w:p>
    <w:p>
      <w:pPr>
        <w:pStyle w:val="3"/>
        <w:spacing w:before="175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Membuat user baru menggunakan Nama masing-masing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5"/>
        <w:rPr>
          <w:rFonts w:hint="default" w:ascii="Times New Roman" w:hAnsi="Times New Roman" w:cs="Times New Roman"/>
          <w:sz w:val="10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100965</wp:posOffset>
            </wp:positionV>
            <wp:extent cx="5791200" cy="254000"/>
            <wp:effectExtent l="0" t="0" r="0" b="0"/>
            <wp:wrapTopAndBottom/>
            <wp:docPr id="5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43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45" cy="25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5"/>
        <w:rPr>
          <w:rFonts w:hint="default" w:ascii="Times New Roman" w:hAnsi="Times New Roman" w:cs="Times New Roman"/>
          <w:sz w:val="34"/>
        </w:rPr>
      </w:pPr>
    </w:p>
    <w:p>
      <w:pPr>
        <w:pStyle w:val="3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 2</w:t>
      </w:r>
    </w:p>
    <w:p>
      <w:pPr>
        <w:pStyle w:val="3"/>
        <w:spacing w:before="186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Memberi privilege untuk user yang telah di buat</w:t>
      </w:r>
    </w:p>
    <w:p>
      <w:pPr>
        <w:pStyle w:val="7"/>
        <w:numPr>
          <w:ilvl w:val="1"/>
          <w:numId w:val="7"/>
        </w:numPr>
        <w:tabs>
          <w:tab w:val="left" w:pos="1681"/>
        </w:tabs>
        <w:spacing w:before="186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User dapat melakukan Insert, Update , Delete pada tabel</w:t>
      </w:r>
      <w:r>
        <w:rPr>
          <w:rFonts w:hint="default" w:ascii="Times New Roman" w:hAnsi="Times New Roman" w:cs="Times New Roman"/>
          <w:spacing w:val="-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nasabah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7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109855</wp:posOffset>
            </wp:positionV>
            <wp:extent cx="5134610" cy="544830"/>
            <wp:effectExtent l="0" t="0" r="0" b="0"/>
            <wp:wrapTopAndBottom/>
            <wp:docPr id="6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44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677" cy="54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numPr>
          <w:ilvl w:val="1"/>
          <w:numId w:val="7"/>
        </w:numPr>
        <w:tabs>
          <w:tab w:val="left" w:pos="1681"/>
        </w:tabs>
        <w:spacing w:before="1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User hanya dapat melakukan select pada tabel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cabang_bank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6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108585</wp:posOffset>
            </wp:positionV>
            <wp:extent cx="5106035" cy="509905"/>
            <wp:effectExtent l="0" t="0" r="0" b="0"/>
            <wp:wrapTopAndBottom/>
            <wp:docPr id="6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5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818" cy="509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rFonts w:hint="default" w:ascii="Times New Roman" w:hAnsi="Times New Roman" w:cs="Times New Roman"/>
          <w:sz w:val="30"/>
        </w:rPr>
      </w:pPr>
    </w:p>
    <w:p>
      <w:pPr>
        <w:pStyle w:val="3"/>
        <w:spacing w:before="9"/>
        <w:rPr>
          <w:rFonts w:hint="default" w:ascii="Times New Roman" w:hAnsi="Times New Roman" w:cs="Times New Roman"/>
          <w:sz w:val="27"/>
        </w:rPr>
      </w:pPr>
    </w:p>
    <w:p>
      <w:pPr>
        <w:pStyle w:val="3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 3</w:t>
      </w:r>
    </w:p>
    <w:p>
      <w:pPr>
        <w:pStyle w:val="7"/>
        <w:numPr>
          <w:ilvl w:val="0"/>
          <w:numId w:val="8"/>
        </w:numPr>
        <w:tabs>
          <w:tab w:val="left" w:pos="1681"/>
        </w:tabs>
        <w:spacing w:before="186" w:after="0" w:line="259" w:lineRule="auto"/>
        <w:ind w:left="1680" w:right="966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Melakukan Login sebagai user yang telah di buat, dan menampilkan data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dari mahasiswa;</w:t>
      </w:r>
    </w:p>
    <w:p>
      <w:pPr>
        <w:pStyle w:val="3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104775</wp:posOffset>
            </wp:positionV>
            <wp:extent cx="5704840" cy="1534795"/>
            <wp:effectExtent l="0" t="0" r="0" b="0"/>
            <wp:wrapTopAndBottom/>
            <wp:docPr id="6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46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139" cy="1535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46" w:line="259" w:lineRule="auto"/>
        <w:ind w:left="960" w:right="5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Tidak bisa karena pada user </w:t>
      </w:r>
      <w:r>
        <w:rPr>
          <w:rFonts w:hint="default" w:ascii="Times New Roman" w:hAnsi="Times New Roman" w:cs="Times New Roman"/>
          <w:w w:val="75"/>
        </w:rPr>
        <w:t>„</w:t>
      </w:r>
      <w:r>
        <w:rPr>
          <w:rFonts w:hint="default" w:ascii="Times New Roman" w:hAnsi="Times New Roman" w:cs="Times New Roman"/>
        </w:rPr>
        <w:t>regitac</w:t>
      </w:r>
      <w:r>
        <w:rPr>
          <w:rFonts w:hint="default" w:ascii="Times New Roman" w:hAnsi="Times New Roman" w:cs="Times New Roman"/>
          <w:w w:val="42"/>
        </w:rPr>
        <w:t>‟</w:t>
      </w:r>
      <w:r>
        <w:rPr>
          <w:rFonts w:hint="default" w:ascii="Times New Roman" w:hAnsi="Times New Roman" w:cs="Times New Roman"/>
        </w:rPr>
        <w:t xml:space="preserve"> tidak di berikan hak akses </w:t>
      </w:r>
      <w:r>
        <w:rPr>
          <w:rFonts w:hint="default" w:ascii="Times New Roman" w:hAnsi="Times New Roman" w:cs="Times New Roman"/>
          <w:w w:val="75"/>
        </w:rPr>
        <w:t>„</w:t>
      </w:r>
      <w:r>
        <w:rPr>
          <w:rFonts w:hint="default" w:ascii="Times New Roman" w:hAnsi="Times New Roman" w:cs="Times New Roman"/>
        </w:rPr>
        <w:t>Select</w:t>
      </w:r>
      <w:r>
        <w:rPr>
          <w:rFonts w:hint="default" w:ascii="Times New Roman" w:hAnsi="Times New Roman" w:cs="Times New Roman"/>
          <w:w w:val="42"/>
        </w:rPr>
        <w:t>‟</w:t>
      </w:r>
      <w:r>
        <w:rPr>
          <w:rFonts w:hint="default" w:ascii="Times New Roman" w:hAnsi="Times New Roman" w:cs="Times New Roman"/>
        </w:rPr>
        <w:t xml:space="preserve"> untuk database perbankan pada tabel nasabah.</w:t>
      </w:r>
    </w:p>
    <w:p>
      <w:pPr>
        <w:spacing w:after="0" w:line="259" w:lineRule="auto"/>
        <w:rPr>
          <w:rFonts w:hint="default" w:ascii="Times New Roman" w:hAnsi="Times New Roman" w:cs="Times New Roman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7"/>
        <w:numPr>
          <w:ilvl w:val="0"/>
          <w:numId w:val="8"/>
        </w:numPr>
        <w:tabs>
          <w:tab w:val="left" w:pos="1681"/>
        </w:tabs>
        <w:spacing w:before="71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pacing w:val="1"/>
          <w:sz w:val="28"/>
        </w:rPr>
        <w:t>U</w:t>
      </w:r>
      <w:r>
        <w:rPr>
          <w:rFonts w:hint="default" w:ascii="Times New Roman" w:hAnsi="Times New Roman" w:cs="Times New Roman"/>
          <w:spacing w:val="-1"/>
          <w:sz w:val="28"/>
        </w:rPr>
        <w:t>s</w:t>
      </w:r>
      <w:r>
        <w:rPr>
          <w:rFonts w:hint="default" w:ascii="Times New Roman" w:hAnsi="Times New Roman" w:cs="Times New Roman"/>
          <w:spacing w:val="-5"/>
          <w:sz w:val="28"/>
        </w:rPr>
        <w:t>e</w:t>
      </w:r>
      <w:r>
        <w:rPr>
          <w:rFonts w:hint="default" w:ascii="Times New Roman" w:hAnsi="Times New Roman" w:cs="Times New Roman"/>
          <w:sz w:val="28"/>
        </w:rPr>
        <w:t xml:space="preserve">r </w:t>
      </w:r>
      <w:r>
        <w:rPr>
          <w:rFonts w:hint="default" w:ascii="Times New Roman" w:hAnsi="Times New Roman" w:cs="Times New Roman"/>
          <w:spacing w:val="-2"/>
          <w:w w:val="75"/>
          <w:sz w:val="28"/>
        </w:rPr>
        <w:t>„</w:t>
      </w:r>
      <w:r>
        <w:rPr>
          <w:rFonts w:hint="default" w:ascii="Times New Roman" w:hAnsi="Times New Roman" w:cs="Times New Roman"/>
          <w:spacing w:val="2"/>
          <w:sz w:val="28"/>
        </w:rPr>
        <w:t>r</w:t>
      </w:r>
      <w:r>
        <w:rPr>
          <w:rFonts w:hint="default" w:ascii="Times New Roman" w:hAnsi="Times New Roman" w:cs="Times New Roman"/>
          <w:sz w:val="28"/>
        </w:rPr>
        <w:t>eg</w:t>
      </w:r>
      <w:r>
        <w:rPr>
          <w:rFonts w:hint="default" w:ascii="Times New Roman" w:hAnsi="Times New Roman" w:cs="Times New Roman"/>
          <w:spacing w:val="-3"/>
          <w:sz w:val="28"/>
        </w:rPr>
        <w:t>i</w:t>
      </w:r>
      <w:r>
        <w:rPr>
          <w:rFonts w:hint="default" w:ascii="Times New Roman" w:hAnsi="Times New Roman" w:cs="Times New Roman"/>
          <w:spacing w:val="-2"/>
          <w:sz w:val="28"/>
        </w:rPr>
        <w:t>t</w:t>
      </w:r>
      <w:r>
        <w:rPr>
          <w:rFonts w:hint="default" w:ascii="Times New Roman" w:hAnsi="Times New Roman" w:cs="Times New Roman"/>
          <w:sz w:val="28"/>
        </w:rPr>
        <w:t>a</w:t>
      </w:r>
      <w:r>
        <w:rPr>
          <w:rFonts w:hint="default" w:ascii="Times New Roman" w:hAnsi="Times New Roman" w:cs="Times New Roman"/>
          <w:spacing w:val="3"/>
          <w:sz w:val="28"/>
        </w:rPr>
        <w:t>c</w:t>
      </w:r>
      <w:r>
        <w:rPr>
          <w:rFonts w:hint="default" w:ascii="Times New Roman" w:hAnsi="Times New Roman" w:cs="Times New Roman"/>
          <w:w w:val="42"/>
          <w:sz w:val="28"/>
        </w:rPr>
        <w:t>‟</w:t>
      </w:r>
      <w:r>
        <w:rPr>
          <w:rFonts w:hint="default" w:ascii="Times New Roman" w:hAnsi="Times New Roman" w:cs="Times New Roman"/>
          <w:sz w:val="28"/>
        </w:rPr>
        <w:t xml:space="preserve"> </w:t>
      </w:r>
      <w:r>
        <w:rPr>
          <w:rFonts w:hint="default" w:ascii="Times New Roman" w:hAnsi="Times New Roman" w:cs="Times New Roman"/>
          <w:spacing w:val="2"/>
          <w:sz w:val="28"/>
        </w:rPr>
        <w:t>m</w:t>
      </w:r>
      <w:r>
        <w:rPr>
          <w:rFonts w:hint="default" w:ascii="Times New Roman" w:hAnsi="Times New Roman" w:cs="Times New Roman"/>
          <w:sz w:val="28"/>
        </w:rPr>
        <w:t>e</w:t>
      </w:r>
      <w:r>
        <w:rPr>
          <w:rFonts w:hint="default" w:ascii="Times New Roman" w:hAnsi="Times New Roman" w:cs="Times New Roman"/>
          <w:spacing w:val="-7"/>
          <w:sz w:val="28"/>
        </w:rPr>
        <w:t>l</w:t>
      </w:r>
      <w:r>
        <w:rPr>
          <w:rFonts w:hint="default" w:ascii="Times New Roman" w:hAnsi="Times New Roman" w:cs="Times New Roman"/>
          <w:sz w:val="28"/>
        </w:rPr>
        <w:t>akukan</w:t>
      </w:r>
      <w:r>
        <w:rPr>
          <w:rFonts w:hint="default" w:ascii="Times New Roman" w:hAnsi="Times New Roman" w:cs="Times New Roman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spacing w:val="-2"/>
          <w:sz w:val="28"/>
        </w:rPr>
        <w:t>i</w:t>
      </w:r>
      <w:r>
        <w:rPr>
          <w:rFonts w:hint="default" w:ascii="Times New Roman" w:hAnsi="Times New Roman" w:cs="Times New Roman"/>
          <w:sz w:val="28"/>
        </w:rPr>
        <w:t>np</w:t>
      </w:r>
      <w:r>
        <w:rPr>
          <w:rFonts w:hint="default" w:ascii="Times New Roman" w:hAnsi="Times New Roman" w:cs="Times New Roman"/>
          <w:spacing w:val="3"/>
          <w:sz w:val="28"/>
        </w:rPr>
        <w:t>u</w:t>
      </w:r>
      <w:r>
        <w:rPr>
          <w:rFonts w:hint="default" w:ascii="Times New Roman" w:hAnsi="Times New Roman" w:cs="Times New Roman"/>
          <w:sz w:val="28"/>
        </w:rPr>
        <w:t>t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</w:t>
      </w:r>
      <w:r>
        <w:rPr>
          <w:rFonts w:hint="default" w:ascii="Times New Roman" w:hAnsi="Times New Roman" w:cs="Times New Roman"/>
          <w:spacing w:val="-3"/>
          <w:sz w:val="28"/>
        </w:rPr>
        <w:t>t</w:t>
      </w:r>
      <w:r>
        <w:rPr>
          <w:rFonts w:hint="default" w:ascii="Times New Roman" w:hAnsi="Times New Roman" w:cs="Times New Roman"/>
          <w:sz w:val="28"/>
        </w:rPr>
        <w:t>a</w:t>
      </w:r>
      <w:r>
        <w:rPr>
          <w:rFonts w:hint="default" w:ascii="Times New Roman" w:hAnsi="Times New Roman" w:cs="Times New Roman"/>
          <w:spacing w:val="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</w:t>
      </w:r>
      <w:r>
        <w:rPr>
          <w:rFonts w:hint="default" w:ascii="Times New Roman" w:hAnsi="Times New Roman" w:cs="Times New Roman"/>
          <w:spacing w:val="3"/>
          <w:sz w:val="28"/>
        </w:rPr>
        <w:t>a</w:t>
      </w:r>
      <w:r>
        <w:rPr>
          <w:rFonts w:hint="default" w:ascii="Times New Roman" w:hAnsi="Times New Roman" w:cs="Times New Roman"/>
          <w:spacing w:val="-6"/>
          <w:sz w:val="28"/>
        </w:rPr>
        <w:t>l</w:t>
      </w:r>
      <w:r>
        <w:rPr>
          <w:rFonts w:hint="default" w:ascii="Times New Roman" w:hAnsi="Times New Roman" w:cs="Times New Roman"/>
          <w:sz w:val="28"/>
        </w:rPr>
        <w:t>am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pacing w:val="-2"/>
          <w:sz w:val="28"/>
        </w:rPr>
        <w:t>t</w:t>
      </w:r>
      <w:r>
        <w:rPr>
          <w:rFonts w:hint="default" w:ascii="Times New Roman" w:hAnsi="Times New Roman" w:cs="Times New Roman"/>
          <w:sz w:val="28"/>
        </w:rPr>
        <w:t>a</w:t>
      </w:r>
      <w:r>
        <w:rPr>
          <w:rFonts w:hint="default" w:ascii="Times New Roman" w:hAnsi="Times New Roman" w:cs="Times New Roman"/>
          <w:spacing w:val="3"/>
          <w:sz w:val="28"/>
        </w:rPr>
        <w:t>b</w:t>
      </w:r>
      <w:r>
        <w:rPr>
          <w:rFonts w:hint="default" w:ascii="Times New Roman" w:hAnsi="Times New Roman" w:cs="Times New Roman"/>
          <w:sz w:val="28"/>
        </w:rPr>
        <w:t>el</w:t>
      </w:r>
      <w:r>
        <w:rPr>
          <w:rFonts w:hint="default" w:ascii="Times New Roman" w:hAnsi="Times New Roman" w:cs="Times New Roman"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na</w:t>
      </w:r>
      <w:r>
        <w:rPr>
          <w:rFonts w:hint="default" w:ascii="Times New Roman" w:hAnsi="Times New Roman" w:cs="Times New Roman"/>
          <w:spacing w:val="2"/>
          <w:sz w:val="28"/>
        </w:rPr>
        <w:t>s</w:t>
      </w:r>
      <w:r>
        <w:rPr>
          <w:rFonts w:hint="default" w:ascii="Times New Roman" w:hAnsi="Times New Roman" w:cs="Times New Roman"/>
          <w:sz w:val="28"/>
        </w:rPr>
        <w:t>abah</w:t>
      </w:r>
    </w:p>
    <w:p>
      <w:pPr>
        <w:pStyle w:val="3"/>
        <w:spacing w:before="7"/>
        <w:rPr>
          <w:rFonts w:hint="default" w:ascii="Times New Roman" w:hAnsi="Times New Roman" w:cs="Times New Roman"/>
          <w:sz w:val="12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116840</wp:posOffset>
            </wp:positionV>
            <wp:extent cx="4344035" cy="389890"/>
            <wp:effectExtent l="0" t="0" r="0" b="0"/>
            <wp:wrapTopAndBottom/>
            <wp:docPr id="6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47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351" cy="39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67" w:line="259" w:lineRule="auto"/>
        <w:ind w:left="1388" w:right="157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Ber</w:t>
      </w:r>
      <w:r>
        <w:rPr>
          <w:rFonts w:hint="default" w:ascii="Times New Roman" w:hAnsi="Times New Roman" w:cs="Times New Roman"/>
          <w:w w:val="99"/>
        </w:rPr>
        <w:t>has</w:t>
      </w:r>
      <w:r>
        <w:rPr>
          <w:rFonts w:hint="default" w:ascii="Times New Roman" w:hAnsi="Times New Roman" w:cs="Times New Roman"/>
        </w:rPr>
        <w:t xml:space="preserve">il karena </w:t>
      </w:r>
      <w:r>
        <w:rPr>
          <w:rFonts w:hint="default" w:ascii="Times New Roman" w:hAnsi="Times New Roman" w:cs="Times New Roman"/>
          <w:w w:val="99"/>
        </w:rPr>
        <w:t>us</w:t>
      </w:r>
      <w:r>
        <w:rPr>
          <w:rFonts w:hint="default" w:ascii="Times New Roman" w:hAnsi="Times New Roman" w:cs="Times New Roman"/>
        </w:rPr>
        <w:t xml:space="preserve">er </w:t>
      </w:r>
      <w:r>
        <w:rPr>
          <w:rFonts w:hint="default" w:ascii="Times New Roman" w:hAnsi="Times New Roman" w:cs="Times New Roman"/>
          <w:w w:val="75"/>
        </w:rPr>
        <w:t>„</w:t>
      </w:r>
      <w:r>
        <w:rPr>
          <w:rFonts w:hint="default" w:ascii="Times New Roman" w:hAnsi="Times New Roman" w:cs="Times New Roman"/>
        </w:rPr>
        <w:t>regit</w:t>
      </w:r>
      <w:r>
        <w:rPr>
          <w:rFonts w:hint="default" w:ascii="Times New Roman" w:hAnsi="Times New Roman" w:cs="Times New Roman"/>
          <w:w w:val="73"/>
        </w:rPr>
        <w:t>ac‟</w:t>
      </w:r>
      <w:r>
        <w:rPr>
          <w:rFonts w:hint="default" w:ascii="Times New Roman" w:hAnsi="Times New Roman" w:cs="Times New Roman"/>
        </w:rPr>
        <w:t xml:space="preserve"> di berikan hak akses </w:t>
      </w:r>
      <w:r>
        <w:rPr>
          <w:rFonts w:hint="default" w:ascii="Times New Roman" w:hAnsi="Times New Roman" w:cs="Times New Roman"/>
          <w:w w:val="75"/>
        </w:rPr>
        <w:t>„</w:t>
      </w:r>
      <w:r>
        <w:rPr>
          <w:rFonts w:hint="default" w:ascii="Times New Roman" w:hAnsi="Times New Roman" w:cs="Times New Roman"/>
        </w:rPr>
        <w:t>Insert</w:t>
      </w:r>
      <w:r>
        <w:rPr>
          <w:rFonts w:hint="default" w:ascii="Times New Roman" w:hAnsi="Times New Roman" w:cs="Times New Roman"/>
          <w:w w:val="42"/>
        </w:rPr>
        <w:t>‟</w:t>
      </w:r>
      <w:r>
        <w:rPr>
          <w:rFonts w:hint="default" w:ascii="Times New Roman" w:hAnsi="Times New Roman" w:cs="Times New Roman"/>
        </w:rPr>
        <w:t xml:space="preserve"> untuk database perbankan pada tabel nasabah.</w:t>
      </w:r>
    </w:p>
    <w:p>
      <w:pPr>
        <w:pStyle w:val="7"/>
        <w:numPr>
          <w:ilvl w:val="0"/>
          <w:numId w:val="8"/>
        </w:numPr>
        <w:tabs>
          <w:tab w:val="left" w:pos="1681"/>
        </w:tabs>
        <w:spacing w:before="0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pacing w:val="1"/>
          <w:sz w:val="28"/>
        </w:rPr>
        <w:t>U</w:t>
      </w:r>
      <w:r>
        <w:rPr>
          <w:rFonts w:hint="default" w:ascii="Times New Roman" w:hAnsi="Times New Roman" w:cs="Times New Roman"/>
          <w:spacing w:val="-1"/>
          <w:sz w:val="28"/>
        </w:rPr>
        <w:t>s</w:t>
      </w:r>
      <w:r>
        <w:rPr>
          <w:rFonts w:hint="default" w:ascii="Times New Roman" w:hAnsi="Times New Roman" w:cs="Times New Roman"/>
          <w:spacing w:val="-5"/>
          <w:sz w:val="28"/>
        </w:rPr>
        <w:t>e</w:t>
      </w:r>
      <w:r>
        <w:rPr>
          <w:rFonts w:hint="default" w:ascii="Times New Roman" w:hAnsi="Times New Roman" w:cs="Times New Roman"/>
          <w:sz w:val="28"/>
        </w:rPr>
        <w:t xml:space="preserve">r </w:t>
      </w:r>
      <w:r>
        <w:rPr>
          <w:rFonts w:hint="default" w:ascii="Times New Roman" w:hAnsi="Times New Roman" w:cs="Times New Roman"/>
          <w:spacing w:val="-2"/>
          <w:w w:val="75"/>
          <w:sz w:val="28"/>
        </w:rPr>
        <w:t>„</w:t>
      </w:r>
      <w:r>
        <w:rPr>
          <w:rFonts w:hint="default" w:ascii="Times New Roman" w:hAnsi="Times New Roman" w:cs="Times New Roman"/>
          <w:spacing w:val="2"/>
          <w:sz w:val="28"/>
        </w:rPr>
        <w:t>r</w:t>
      </w:r>
      <w:r>
        <w:rPr>
          <w:rFonts w:hint="default" w:ascii="Times New Roman" w:hAnsi="Times New Roman" w:cs="Times New Roman"/>
          <w:sz w:val="28"/>
        </w:rPr>
        <w:t>eg</w:t>
      </w:r>
      <w:r>
        <w:rPr>
          <w:rFonts w:hint="default" w:ascii="Times New Roman" w:hAnsi="Times New Roman" w:cs="Times New Roman"/>
          <w:spacing w:val="-3"/>
          <w:sz w:val="28"/>
        </w:rPr>
        <w:t>i</w:t>
      </w:r>
      <w:r>
        <w:rPr>
          <w:rFonts w:hint="default" w:ascii="Times New Roman" w:hAnsi="Times New Roman" w:cs="Times New Roman"/>
          <w:spacing w:val="-2"/>
          <w:sz w:val="28"/>
        </w:rPr>
        <w:t>t</w:t>
      </w:r>
      <w:r>
        <w:rPr>
          <w:rFonts w:hint="default" w:ascii="Times New Roman" w:hAnsi="Times New Roman" w:cs="Times New Roman"/>
          <w:sz w:val="28"/>
        </w:rPr>
        <w:t>a</w:t>
      </w:r>
      <w:r>
        <w:rPr>
          <w:rFonts w:hint="default" w:ascii="Times New Roman" w:hAnsi="Times New Roman" w:cs="Times New Roman"/>
          <w:spacing w:val="3"/>
          <w:sz w:val="28"/>
        </w:rPr>
        <w:t>c</w:t>
      </w:r>
      <w:r>
        <w:rPr>
          <w:rFonts w:hint="default" w:ascii="Times New Roman" w:hAnsi="Times New Roman" w:cs="Times New Roman"/>
          <w:w w:val="42"/>
          <w:sz w:val="28"/>
        </w:rPr>
        <w:t>‟</w:t>
      </w:r>
      <w:r>
        <w:rPr>
          <w:rFonts w:hint="default" w:ascii="Times New Roman" w:hAnsi="Times New Roman" w:cs="Times New Roman"/>
          <w:sz w:val="28"/>
        </w:rPr>
        <w:t xml:space="preserve"> </w:t>
      </w:r>
      <w:r>
        <w:rPr>
          <w:rFonts w:hint="default" w:ascii="Times New Roman" w:hAnsi="Times New Roman" w:cs="Times New Roman"/>
          <w:spacing w:val="2"/>
          <w:sz w:val="28"/>
        </w:rPr>
        <w:t>m</w:t>
      </w:r>
      <w:r>
        <w:rPr>
          <w:rFonts w:hint="default" w:ascii="Times New Roman" w:hAnsi="Times New Roman" w:cs="Times New Roman"/>
          <w:sz w:val="28"/>
        </w:rPr>
        <w:t>e</w:t>
      </w:r>
      <w:r>
        <w:rPr>
          <w:rFonts w:hint="default" w:ascii="Times New Roman" w:hAnsi="Times New Roman" w:cs="Times New Roman"/>
          <w:spacing w:val="-7"/>
          <w:sz w:val="28"/>
        </w:rPr>
        <w:t>l</w:t>
      </w:r>
      <w:r>
        <w:rPr>
          <w:rFonts w:hint="default" w:ascii="Times New Roman" w:hAnsi="Times New Roman" w:cs="Times New Roman"/>
          <w:sz w:val="28"/>
        </w:rPr>
        <w:t>akukan</w:t>
      </w:r>
      <w:r>
        <w:rPr>
          <w:rFonts w:hint="default" w:ascii="Times New Roman" w:hAnsi="Times New Roman" w:cs="Times New Roman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spacing w:val="-2"/>
          <w:sz w:val="28"/>
        </w:rPr>
        <w:t>i</w:t>
      </w:r>
      <w:r>
        <w:rPr>
          <w:rFonts w:hint="default" w:ascii="Times New Roman" w:hAnsi="Times New Roman" w:cs="Times New Roman"/>
          <w:sz w:val="28"/>
        </w:rPr>
        <w:t>np</w:t>
      </w:r>
      <w:r>
        <w:rPr>
          <w:rFonts w:hint="default" w:ascii="Times New Roman" w:hAnsi="Times New Roman" w:cs="Times New Roman"/>
          <w:spacing w:val="3"/>
          <w:sz w:val="28"/>
        </w:rPr>
        <w:t>u</w:t>
      </w:r>
      <w:r>
        <w:rPr>
          <w:rFonts w:hint="default" w:ascii="Times New Roman" w:hAnsi="Times New Roman" w:cs="Times New Roman"/>
          <w:sz w:val="28"/>
        </w:rPr>
        <w:t>t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</w:t>
      </w:r>
      <w:r>
        <w:rPr>
          <w:rFonts w:hint="default" w:ascii="Times New Roman" w:hAnsi="Times New Roman" w:cs="Times New Roman"/>
          <w:spacing w:val="-3"/>
          <w:sz w:val="28"/>
        </w:rPr>
        <w:t>t</w:t>
      </w:r>
      <w:r>
        <w:rPr>
          <w:rFonts w:hint="default" w:ascii="Times New Roman" w:hAnsi="Times New Roman" w:cs="Times New Roman"/>
          <w:sz w:val="28"/>
        </w:rPr>
        <w:t>a</w:t>
      </w:r>
      <w:r>
        <w:rPr>
          <w:rFonts w:hint="default" w:ascii="Times New Roman" w:hAnsi="Times New Roman" w:cs="Times New Roman"/>
          <w:spacing w:val="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</w:t>
      </w:r>
      <w:r>
        <w:rPr>
          <w:rFonts w:hint="default" w:ascii="Times New Roman" w:hAnsi="Times New Roman" w:cs="Times New Roman"/>
          <w:spacing w:val="3"/>
          <w:sz w:val="28"/>
        </w:rPr>
        <w:t>a</w:t>
      </w:r>
      <w:r>
        <w:rPr>
          <w:rFonts w:hint="default" w:ascii="Times New Roman" w:hAnsi="Times New Roman" w:cs="Times New Roman"/>
          <w:spacing w:val="-6"/>
          <w:sz w:val="28"/>
        </w:rPr>
        <w:t>l</w:t>
      </w:r>
      <w:r>
        <w:rPr>
          <w:rFonts w:hint="default" w:ascii="Times New Roman" w:hAnsi="Times New Roman" w:cs="Times New Roman"/>
          <w:sz w:val="28"/>
        </w:rPr>
        <w:t>am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pacing w:val="-2"/>
          <w:sz w:val="28"/>
        </w:rPr>
        <w:t>t</w:t>
      </w:r>
      <w:r>
        <w:rPr>
          <w:rFonts w:hint="default" w:ascii="Times New Roman" w:hAnsi="Times New Roman" w:cs="Times New Roman"/>
          <w:sz w:val="28"/>
        </w:rPr>
        <w:t>a</w:t>
      </w:r>
      <w:r>
        <w:rPr>
          <w:rFonts w:hint="default" w:ascii="Times New Roman" w:hAnsi="Times New Roman" w:cs="Times New Roman"/>
          <w:spacing w:val="3"/>
          <w:sz w:val="28"/>
        </w:rPr>
        <w:t>b</w:t>
      </w:r>
      <w:r>
        <w:rPr>
          <w:rFonts w:hint="default" w:ascii="Times New Roman" w:hAnsi="Times New Roman" w:cs="Times New Roman"/>
          <w:sz w:val="28"/>
        </w:rPr>
        <w:t>el</w:t>
      </w:r>
      <w:r>
        <w:rPr>
          <w:rFonts w:hint="default" w:ascii="Times New Roman" w:hAnsi="Times New Roman" w:cs="Times New Roman"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cab</w:t>
      </w:r>
      <w:r>
        <w:rPr>
          <w:rFonts w:hint="default" w:ascii="Times New Roman" w:hAnsi="Times New Roman" w:cs="Times New Roman"/>
          <w:spacing w:val="-1"/>
          <w:sz w:val="28"/>
        </w:rPr>
        <w:t>a</w:t>
      </w:r>
      <w:r>
        <w:rPr>
          <w:rFonts w:hint="default" w:ascii="Times New Roman" w:hAnsi="Times New Roman" w:cs="Times New Roman"/>
          <w:spacing w:val="3"/>
          <w:sz w:val="28"/>
        </w:rPr>
        <w:t>n</w:t>
      </w:r>
      <w:r>
        <w:rPr>
          <w:rFonts w:hint="default" w:ascii="Times New Roman" w:hAnsi="Times New Roman" w:cs="Times New Roman"/>
          <w:spacing w:val="-4"/>
          <w:sz w:val="28"/>
        </w:rPr>
        <w:t>g</w:t>
      </w:r>
      <w:r>
        <w:rPr>
          <w:rFonts w:hint="default" w:ascii="Times New Roman" w:hAnsi="Times New Roman" w:cs="Times New Roman"/>
          <w:sz w:val="28"/>
        </w:rPr>
        <w:t>_bank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7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1184910</wp:posOffset>
            </wp:positionH>
            <wp:positionV relativeFrom="paragraph">
              <wp:posOffset>109220</wp:posOffset>
            </wp:positionV>
            <wp:extent cx="4945380" cy="541655"/>
            <wp:effectExtent l="0" t="0" r="0" b="0"/>
            <wp:wrapTopAndBottom/>
            <wp:docPr id="6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48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242" cy="541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5" w:line="259" w:lineRule="auto"/>
        <w:ind w:left="1388" w:right="33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Tidak berhasil, karena user </w:t>
      </w:r>
      <w:r>
        <w:rPr>
          <w:rFonts w:hint="default" w:ascii="Times New Roman" w:hAnsi="Times New Roman" w:cs="Times New Roman"/>
          <w:w w:val="75"/>
        </w:rPr>
        <w:t>„</w:t>
      </w:r>
      <w:r>
        <w:rPr>
          <w:rFonts w:hint="default" w:ascii="Times New Roman" w:hAnsi="Times New Roman" w:cs="Times New Roman"/>
        </w:rPr>
        <w:t>regitac</w:t>
      </w:r>
      <w:r>
        <w:rPr>
          <w:rFonts w:hint="default" w:ascii="Times New Roman" w:hAnsi="Times New Roman" w:cs="Times New Roman"/>
          <w:w w:val="42"/>
        </w:rPr>
        <w:t>‟</w:t>
      </w:r>
      <w:r>
        <w:rPr>
          <w:rFonts w:hint="default" w:ascii="Times New Roman" w:hAnsi="Times New Roman" w:cs="Times New Roman"/>
        </w:rPr>
        <w:t xml:space="preserve"> tidak di berikan hak akses untuk memasukan data kedalam tabel cabang_bank pada database perbankan.</w:t>
      </w:r>
    </w:p>
    <w:p>
      <w:pPr>
        <w:pStyle w:val="3"/>
        <w:spacing w:before="157" w:line="379" w:lineRule="auto"/>
        <w:ind w:left="960" w:right="935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 4 Analisa :</w:t>
      </w:r>
    </w:p>
    <w:p>
      <w:pPr>
        <w:pStyle w:val="3"/>
        <w:spacing w:line="259" w:lineRule="auto"/>
        <w:ind w:left="960" w:right="454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Untuk sistem keamanan setiap user dapat diatur untuk hak aksesnya, misalnya apabila ia hanya di beri izin untuk mengakses </w:t>
      </w:r>
      <w:r>
        <w:rPr>
          <w:rFonts w:hint="default" w:ascii="Times New Roman" w:hAnsi="Times New Roman" w:cs="Times New Roman"/>
          <w:w w:val="75"/>
        </w:rPr>
        <w:t>„</w:t>
      </w:r>
      <w:r>
        <w:rPr>
          <w:rFonts w:hint="default" w:ascii="Times New Roman" w:hAnsi="Times New Roman" w:cs="Times New Roman"/>
        </w:rPr>
        <w:t>insert</w:t>
      </w:r>
      <w:r>
        <w:rPr>
          <w:rFonts w:hint="default" w:ascii="Times New Roman" w:hAnsi="Times New Roman" w:cs="Times New Roman"/>
          <w:w w:val="42"/>
        </w:rPr>
        <w:t>‟</w:t>
      </w:r>
      <w:r>
        <w:rPr>
          <w:rFonts w:hint="default" w:ascii="Times New Roman" w:hAnsi="Times New Roman" w:cs="Times New Roman"/>
        </w:rPr>
        <w:t xml:space="preserve"> maka ia hanya akan bisa memasukan data kedalam tabel tertentu. Pemberian hak ases dari user satu ke user lainnya juga dapat dilakukan dengan menggunakan perintah „Grant option‟.</w:t>
      </w:r>
    </w:p>
    <w:p>
      <w:pPr>
        <w:spacing w:after="0" w:line="259" w:lineRule="auto"/>
        <w:jc w:val="both"/>
        <w:rPr>
          <w:rFonts w:hint="default" w:ascii="Times New Roman" w:hAnsi="Times New Roman" w:cs="Times New Roman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2"/>
        <w:spacing w:line="379" w:lineRule="auto"/>
        <w:ind w:left="960" w:right="880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 9 SUBQUERY</w:t>
      </w:r>
    </w:p>
    <w:p>
      <w:pPr>
        <w:pStyle w:val="3"/>
        <w:spacing w:line="312" w:lineRule="exact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 1</w:t>
      </w:r>
    </w:p>
    <w:p>
      <w:pPr>
        <w:pStyle w:val="3"/>
        <w:spacing w:before="187" w:line="256" w:lineRule="auto"/>
        <w:ind w:left="960" w:right="33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Ambil salah satu mata kuliah. Tampilkan data mahasiswa yang tidak mengambil mata kuliah tersebut.</w:t>
      </w:r>
    </w:p>
    <w:p>
      <w:pPr>
        <w:pStyle w:val="3"/>
        <w:spacing w:before="7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109220</wp:posOffset>
            </wp:positionV>
            <wp:extent cx="6405880" cy="2320925"/>
            <wp:effectExtent l="0" t="0" r="0" b="0"/>
            <wp:wrapTopAndBottom/>
            <wp:docPr id="7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49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009" cy="2320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55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 2</w:t>
      </w:r>
    </w:p>
    <w:p>
      <w:pPr>
        <w:pStyle w:val="3"/>
        <w:spacing w:before="187" w:line="256" w:lineRule="auto"/>
        <w:ind w:left="960" w:right="33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daftar mahasiswa yang mengambil semua mata kuliah yang diampu oleh salah satu dosen.</w:t>
      </w:r>
    </w:p>
    <w:p>
      <w:pPr>
        <w:pStyle w:val="3"/>
        <w:spacing w:before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230505</wp:posOffset>
            </wp:positionV>
            <wp:extent cx="6400165" cy="2904490"/>
            <wp:effectExtent l="0" t="0" r="0" b="0"/>
            <wp:wrapTopAndBottom/>
            <wp:docPr id="7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50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9981" cy="2904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3"/>
        <w:spacing w:before="71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 3</w:t>
      </w:r>
    </w:p>
    <w:p>
      <w:pPr>
        <w:pStyle w:val="3"/>
        <w:spacing w:before="186" w:line="259" w:lineRule="auto"/>
        <w:ind w:left="960" w:right="33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Melakukan update date , karena salah satu makul(A) dihilanhkan, seluruh mahasiswa yang mengambil matakuliah tersebut dipindahkan untuk mengambil matakuliah lain(B).</w:t>
      </w:r>
    </w:p>
    <w:p>
      <w:pPr>
        <w:pStyle w:val="3"/>
        <w:spacing w:before="6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218440</wp:posOffset>
            </wp:positionV>
            <wp:extent cx="6057265" cy="1063625"/>
            <wp:effectExtent l="0" t="0" r="0" b="0"/>
            <wp:wrapTopAndBottom/>
            <wp:docPr id="7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51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157" cy="1063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26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2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 10</w:t>
      </w:r>
    </w:p>
    <w:p>
      <w:pPr>
        <w:spacing w:before="190"/>
        <w:ind w:left="960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w w:val="105"/>
          <w:sz w:val="28"/>
        </w:rPr>
        <w:t>Tugas</w:t>
      </w:r>
    </w:p>
    <w:p>
      <w:pPr>
        <w:pStyle w:val="7"/>
        <w:numPr>
          <w:ilvl w:val="1"/>
          <w:numId w:val="8"/>
        </w:numPr>
        <w:tabs>
          <w:tab w:val="left" w:pos="1681"/>
        </w:tabs>
        <w:spacing w:before="178" w:after="0" w:line="259" w:lineRule="auto"/>
        <w:ind w:left="1680" w:right="1268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Kode program Python untuk melakukan INSERT, UPDATE dan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DELETE pada data</w:t>
      </w:r>
      <w:r>
        <w:rPr>
          <w:rFonts w:hint="default" w:ascii="Times New Roman" w:hAnsi="Times New Roman" w:cs="Times New Roman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transaksi</w:t>
      </w:r>
    </w:p>
    <w:p>
      <w:pPr>
        <w:pStyle w:val="3"/>
        <w:spacing w:before="4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107950</wp:posOffset>
            </wp:positionV>
            <wp:extent cx="5477510" cy="4699000"/>
            <wp:effectExtent l="0" t="0" r="0" b="0"/>
            <wp:wrapTopAndBottom/>
            <wp:docPr id="7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52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400" cy="4699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1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3"/>
        <w:spacing w:before="71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Before :</w:t>
      </w:r>
    </w:p>
    <w:p>
      <w:pPr>
        <w:pStyle w:val="3"/>
        <w:spacing w:before="6"/>
        <w:rPr>
          <w:rFonts w:hint="default" w:ascii="Times New Roman" w:hAnsi="Times New Roman" w:cs="Times New Roman"/>
          <w:sz w:val="13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123825</wp:posOffset>
            </wp:positionV>
            <wp:extent cx="5469890" cy="4185920"/>
            <wp:effectExtent l="0" t="0" r="0" b="0"/>
            <wp:wrapTopAndBottom/>
            <wp:docPr id="7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53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736" cy="4185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3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3"/>
        <w:spacing w:before="71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After :</w:t>
      </w:r>
    </w:p>
    <w:p>
      <w:pPr>
        <w:pStyle w:val="3"/>
        <w:spacing w:before="186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 transaksi 52 terhapus</w:t>
      </w:r>
    </w:p>
    <w:p>
      <w:pPr>
        <w:pStyle w:val="3"/>
        <w:spacing w:before="6"/>
        <w:rPr>
          <w:rFonts w:hint="default" w:ascii="Times New Roman" w:hAnsi="Times New Roman" w:cs="Times New Roman"/>
          <w:sz w:val="13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123825</wp:posOffset>
            </wp:positionV>
            <wp:extent cx="5899150" cy="4064635"/>
            <wp:effectExtent l="0" t="0" r="0" b="0"/>
            <wp:wrapTopAndBottom/>
            <wp:docPr id="8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54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364" cy="4064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3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7"/>
        <w:numPr>
          <w:ilvl w:val="1"/>
          <w:numId w:val="8"/>
        </w:numPr>
        <w:tabs>
          <w:tab w:val="left" w:pos="1681"/>
        </w:tabs>
        <w:spacing w:before="71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a. Kode untuk mendapatkan data</w:t>
      </w:r>
      <w:r>
        <w:rPr>
          <w:rFonts w:hint="default" w:ascii="Times New Roman" w:hAnsi="Times New Roman" w:cs="Times New Roman"/>
          <w:spacing w:val="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nasabah</w:t>
      </w:r>
    </w:p>
    <w:p>
      <w:pPr>
        <w:pStyle w:val="3"/>
        <w:spacing w:before="26" w:line="259" w:lineRule="auto"/>
        <w:ind w:left="1680" w:right="10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b. Kode untuk mendapatkan data nasabah yang melakukan transaksi antara bulan Oktober sampai Desember</w:t>
      </w:r>
    </w:p>
    <w:p>
      <w:pPr>
        <w:pStyle w:val="3"/>
        <w:spacing w:before="2"/>
        <w:rPr>
          <w:rFonts w:hint="default" w:ascii="Times New Roman" w:hAnsi="Times New Roman" w:cs="Times New Roman"/>
          <w:sz w:val="15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135890</wp:posOffset>
            </wp:positionV>
            <wp:extent cx="6376035" cy="4891405"/>
            <wp:effectExtent l="0" t="0" r="0" b="0"/>
            <wp:wrapTopAndBottom/>
            <wp:docPr id="8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55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6298" cy="4891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5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3"/>
        <w:ind w:left="960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5229860" cy="3397250"/>
            <wp:effectExtent l="0" t="0" r="0" b="0"/>
            <wp:docPr id="8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56.pn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883" cy="339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420" w:bottom="280" w:left="48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E306ED"/>
    <w:multiLevelType w:val="multilevel"/>
    <w:tmpl w:val="B5E306ED"/>
    <w:lvl w:ilvl="0" w:tentative="0">
      <w:start w:val="0"/>
      <w:numFmt w:val="bullet"/>
      <w:lvlText w:val=""/>
      <w:lvlJc w:val="left"/>
      <w:pPr>
        <w:ind w:left="1592" w:hanging="540"/>
      </w:pPr>
      <w:rPr>
        <w:rFonts w:hint="default" w:ascii="Symbol" w:hAnsi="Symbol" w:eastAsia="Symbol" w:cs="Symbol"/>
        <w:w w:val="100"/>
        <w:sz w:val="28"/>
        <w:szCs w:val="28"/>
        <w:lang w:val="id" w:eastAsia="id" w:bidi="id"/>
      </w:rPr>
    </w:lvl>
    <w:lvl w:ilvl="1" w:tentative="0">
      <w:start w:val="0"/>
      <w:numFmt w:val="bullet"/>
      <w:lvlText w:val="•"/>
      <w:lvlJc w:val="left"/>
      <w:pPr>
        <w:ind w:left="2574" w:hanging="540"/>
      </w:pPr>
      <w:rPr>
        <w:rFonts w:hint="default"/>
        <w:lang w:val="id" w:eastAsia="id" w:bidi="id"/>
      </w:rPr>
    </w:lvl>
    <w:lvl w:ilvl="2" w:tentative="0">
      <w:start w:val="0"/>
      <w:numFmt w:val="bullet"/>
      <w:lvlText w:val="•"/>
      <w:lvlJc w:val="left"/>
      <w:pPr>
        <w:ind w:left="3548" w:hanging="540"/>
      </w:pPr>
      <w:rPr>
        <w:rFonts w:hint="default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4522" w:hanging="540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5496" w:hanging="540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6470" w:hanging="54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7444" w:hanging="54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8418" w:hanging="54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9392" w:hanging="540"/>
      </w:pPr>
      <w:rPr>
        <w:rFonts w:hint="default"/>
        <w:lang w:val="id" w:eastAsia="id" w:bidi="id"/>
      </w:rPr>
    </w:lvl>
  </w:abstractNum>
  <w:abstractNum w:abstractNumId="1">
    <w:nsid w:val="BF205925"/>
    <w:multiLevelType w:val="multilevel"/>
    <w:tmpl w:val="BF205925"/>
    <w:lvl w:ilvl="0" w:tentative="0">
      <w:start w:val="4"/>
      <w:numFmt w:val="decimal"/>
      <w:lvlText w:val="%1."/>
      <w:lvlJc w:val="left"/>
      <w:pPr>
        <w:ind w:left="1592" w:hanging="540"/>
        <w:jc w:val="left"/>
      </w:pPr>
      <w:rPr>
        <w:rFonts w:hint="default" w:ascii="Times New Roman" w:hAnsi="Times New Roman" w:eastAsia="Times New Roman" w:cs="Times New Roman"/>
        <w:spacing w:val="-7"/>
        <w:w w:val="99"/>
        <w:sz w:val="28"/>
        <w:szCs w:val="28"/>
        <w:lang w:val="id" w:eastAsia="id" w:bidi="id"/>
      </w:rPr>
    </w:lvl>
    <w:lvl w:ilvl="1" w:tentative="0">
      <w:start w:val="1"/>
      <w:numFmt w:val="lowerLetter"/>
      <w:lvlText w:val="%2."/>
      <w:lvlJc w:val="left"/>
      <w:pPr>
        <w:ind w:left="1592" w:hanging="540"/>
        <w:jc w:val="left"/>
      </w:pPr>
      <w:rPr>
        <w:rFonts w:hint="default" w:ascii="Times New Roman" w:hAnsi="Times New Roman" w:eastAsia="Times New Roman" w:cs="Times New Roman"/>
        <w:spacing w:val="-7"/>
        <w:w w:val="100"/>
        <w:sz w:val="28"/>
        <w:szCs w:val="28"/>
        <w:lang w:val="id" w:eastAsia="id" w:bidi="id"/>
      </w:rPr>
    </w:lvl>
    <w:lvl w:ilvl="2" w:tentative="0">
      <w:start w:val="1"/>
      <w:numFmt w:val="decimal"/>
      <w:lvlText w:val="%3."/>
      <w:lvlJc w:val="left"/>
      <w:pPr>
        <w:ind w:left="1680" w:hanging="360"/>
        <w:jc w:val="left"/>
      </w:pPr>
      <w:rPr>
        <w:rFonts w:hint="default"/>
        <w:b/>
        <w:bCs/>
        <w:spacing w:val="-2"/>
        <w:w w:val="92"/>
        <w:lang w:val="id" w:eastAsia="id" w:bidi="id"/>
      </w:rPr>
    </w:lvl>
    <w:lvl w:ilvl="3" w:tentative="0">
      <w:start w:val="0"/>
      <w:numFmt w:val="bullet"/>
      <w:lvlText w:val=""/>
      <w:lvlJc w:val="left"/>
      <w:pPr>
        <w:ind w:left="2401" w:hanging="360"/>
      </w:pPr>
      <w:rPr>
        <w:rFonts w:hint="default" w:ascii="Symbol" w:hAnsi="Symbol" w:eastAsia="Symbol" w:cs="Symbol"/>
        <w:w w:val="100"/>
        <w:sz w:val="28"/>
        <w:szCs w:val="28"/>
        <w:lang w:val="id" w:eastAsia="id" w:bidi="id"/>
      </w:rPr>
    </w:lvl>
    <w:lvl w:ilvl="4" w:tentative="0">
      <w:start w:val="0"/>
      <w:numFmt w:val="bullet"/>
      <w:lvlText w:val="o"/>
      <w:lvlJc w:val="left"/>
      <w:pPr>
        <w:ind w:left="3121" w:hanging="360"/>
      </w:pPr>
      <w:rPr>
        <w:rFonts w:hint="default" w:ascii="Courier New" w:hAnsi="Courier New" w:eastAsia="Courier New" w:cs="Courier New"/>
        <w:w w:val="100"/>
        <w:sz w:val="28"/>
        <w:szCs w:val="28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5468" w:hanging="36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6642" w:hanging="36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7817" w:hanging="36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8991" w:hanging="360"/>
      </w:pPr>
      <w:rPr>
        <w:rFonts w:hint="default"/>
        <w:lang w:val="id" w:eastAsia="id" w:bidi="id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052" w:hanging="540"/>
        <w:jc w:val="left"/>
      </w:pPr>
      <w:rPr>
        <w:rFonts w:hint="default" w:ascii="Times New Roman" w:hAnsi="Times New Roman" w:eastAsia="Times New Roman" w:cs="Times New Roman"/>
        <w:spacing w:val="-6"/>
        <w:w w:val="100"/>
        <w:sz w:val="28"/>
        <w:szCs w:val="28"/>
        <w:lang w:val="id" w:eastAsia="id" w:bidi="id"/>
      </w:rPr>
    </w:lvl>
    <w:lvl w:ilvl="1" w:tentative="0">
      <w:start w:val="0"/>
      <w:numFmt w:val="bullet"/>
      <w:lvlText w:val="•"/>
      <w:lvlJc w:val="left"/>
      <w:pPr>
        <w:ind w:left="2088" w:hanging="540"/>
      </w:pPr>
      <w:rPr>
        <w:rFonts w:hint="default"/>
        <w:lang w:val="id" w:eastAsia="id" w:bidi="id"/>
      </w:rPr>
    </w:lvl>
    <w:lvl w:ilvl="2" w:tentative="0">
      <w:start w:val="0"/>
      <w:numFmt w:val="bullet"/>
      <w:lvlText w:val="•"/>
      <w:lvlJc w:val="left"/>
      <w:pPr>
        <w:ind w:left="3116" w:hanging="540"/>
      </w:pPr>
      <w:rPr>
        <w:rFonts w:hint="default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4144" w:hanging="540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5172" w:hanging="540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6200" w:hanging="54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7228" w:hanging="54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8256" w:hanging="54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9284" w:hanging="540"/>
      </w:pPr>
      <w:rPr>
        <w:rFonts w:hint="default"/>
        <w:lang w:val="id" w:eastAsia="id" w:bidi="id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052" w:hanging="540"/>
        <w:jc w:val="left"/>
      </w:pPr>
      <w:rPr>
        <w:rFonts w:hint="default" w:ascii="Times New Roman" w:hAnsi="Times New Roman" w:eastAsia="Times New Roman" w:cs="Times New Roman"/>
        <w:spacing w:val="-7"/>
        <w:w w:val="99"/>
        <w:sz w:val="28"/>
        <w:szCs w:val="28"/>
        <w:lang w:val="id" w:eastAsia="id" w:bidi="id"/>
      </w:rPr>
    </w:lvl>
    <w:lvl w:ilvl="1" w:tentative="0">
      <w:start w:val="0"/>
      <w:numFmt w:val="bullet"/>
      <w:lvlText w:val="•"/>
      <w:lvlJc w:val="left"/>
      <w:pPr>
        <w:ind w:left="2088" w:hanging="540"/>
      </w:pPr>
      <w:rPr>
        <w:rFonts w:hint="default"/>
        <w:lang w:val="id" w:eastAsia="id" w:bidi="id"/>
      </w:rPr>
    </w:lvl>
    <w:lvl w:ilvl="2" w:tentative="0">
      <w:start w:val="0"/>
      <w:numFmt w:val="bullet"/>
      <w:lvlText w:val="•"/>
      <w:lvlJc w:val="left"/>
      <w:pPr>
        <w:ind w:left="3116" w:hanging="540"/>
      </w:pPr>
      <w:rPr>
        <w:rFonts w:hint="default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4144" w:hanging="540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5172" w:hanging="540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6200" w:hanging="54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7228" w:hanging="54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8256" w:hanging="54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9284" w:hanging="540"/>
      </w:pPr>
      <w:rPr>
        <w:rFonts w:hint="default"/>
        <w:lang w:val="id" w:eastAsia="id" w:bidi="id"/>
      </w:rPr>
    </w:lvl>
  </w:abstractNum>
  <w:abstractNum w:abstractNumId="4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1680" w:hanging="360"/>
        <w:jc w:val="left"/>
      </w:pPr>
      <w:rPr>
        <w:rFonts w:hint="default"/>
        <w:b/>
        <w:bCs/>
        <w:spacing w:val="-2"/>
        <w:w w:val="92"/>
        <w:lang w:val="id" w:eastAsia="id" w:bidi="id"/>
      </w:rPr>
    </w:lvl>
    <w:lvl w:ilvl="1" w:tentative="0">
      <w:start w:val="0"/>
      <w:numFmt w:val="bullet"/>
      <w:lvlText w:val=""/>
      <w:lvlJc w:val="left"/>
      <w:pPr>
        <w:ind w:left="2401" w:hanging="360"/>
      </w:pPr>
      <w:rPr>
        <w:rFonts w:hint="default" w:ascii="Symbol" w:hAnsi="Symbol" w:eastAsia="Symbol" w:cs="Symbol"/>
        <w:w w:val="100"/>
        <w:sz w:val="28"/>
        <w:szCs w:val="28"/>
        <w:lang w:val="id" w:eastAsia="id" w:bidi="id"/>
      </w:rPr>
    </w:lvl>
    <w:lvl w:ilvl="2" w:tentative="0">
      <w:start w:val="0"/>
      <w:numFmt w:val="bullet"/>
      <w:lvlText w:val="o"/>
      <w:lvlJc w:val="left"/>
      <w:pPr>
        <w:ind w:left="3121" w:hanging="360"/>
      </w:pPr>
      <w:rPr>
        <w:rFonts w:hint="default" w:ascii="Courier New" w:hAnsi="Courier New" w:eastAsia="Courier New" w:cs="Courier New"/>
        <w:w w:val="100"/>
        <w:sz w:val="28"/>
        <w:szCs w:val="28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4147" w:hanging="360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5175" w:hanging="360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6202" w:hanging="36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7230" w:hanging="36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8257" w:hanging="36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9285" w:hanging="360"/>
      </w:pPr>
      <w:rPr>
        <w:rFonts w:hint="default"/>
        <w:lang w:val="id" w:eastAsia="id" w:bidi="id"/>
      </w:rPr>
    </w:lvl>
  </w:abstractNum>
  <w:abstractNum w:abstractNumId="5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1680" w:hanging="360"/>
        <w:jc w:val="left"/>
      </w:pPr>
      <w:rPr>
        <w:rFonts w:hint="default"/>
        <w:spacing w:val="-2"/>
        <w:w w:val="99"/>
        <w:lang w:val="id" w:eastAsia="id" w:bidi="id"/>
      </w:rPr>
    </w:lvl>
    <w:lvl w:ilvl="1" w:tentative="0">
      <w:start w:val="1"/>
      <w:numFmt w:val="lowerLetter"/>
      <w:lvlText w:val="%2."/>
      <w:lvlJc w:val="left"/>
      <w:pPr>
        <w:ind w:left="1680" w:hanging="360"/>
        <w:jc w:val="left"/>
      </w:pPr>
      <w:rPr>
        <w:rFonts w:hint="default" w:ascii="Times New Roman" w:hAnsi="Times New Roman" w:eastAsia="Times New Roman" w:cs="Times New Roman"/>
        <w:spacing w:val="-6"/>
        <w:w w:val="99"/>
        <w:sz w:val="28"/>
        <w:szCs w:val="28"/>
        <w:lang w:val="id" w:eastAsia="id" w:bidi="id"/>
      </w:rPr>
    </w:lvl>
    <w:lvl w:ilvl="2" w:tentative="0">
      <w:start w:val="0"/>
      <w:numFmt w:val="bullet"/>
      <w:lvlText w:val="•"/>
      <w:lvlJc w:val="left"/>
      <w:pPr>
        <w:ind w:left="3612" w:hanging="360"/>
      </w:pPr>
      <w:rPr>
        <w:rFonts w:hint="default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4578" w:hanging="360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5544" w:hanging="360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6510" w:hanging="36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7476" w:hanging="36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8442" w:hanging="36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9408" w:hanging="360"/>
      </w:pPr>
      <w:rPr>
        <w:rFonts w:hint="default"/>
        <w:lang w:val="id" w:eastAsia="id" w:bidi="id"/>
      </w:rPr>
    </w:lvl>
  </w:abstractNum>
  <w:abstractNum w:abstractNumId="6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1592" w:hanging="540"/>
        <w:jc w:val="left"/>
      </w:pPr>
      <w:rPr>
        <w:rFonts w:hint="default" w:ascii="Times New Roman" w:hAnsi="Times New Roman" w:eastAsia="Times New Roman" w:cs="Times New Roman"/>
        <w:spacing w:val="-5"/>
        <w:w w:val="99"/>
        <w:sz w:val="28"/>
        <w:szCs w:val="28"/>
        <w:lang w:val="id" w:eastAsia="id" w:bidi="id"/>
      </w:rPr>
    </w:lvl>
    <w:lvl w:ilvl="1" w:tentative="0">
      <w:start w:val="0"/>
      <w:numFmt w:val="bullet"/>
      <w:lvlText w:val="•"/>
      <w:lvlJc w:val="left"/>
      <w:pPr>
        <w:ind w:left="2574" w:hanging="540"/>
      </w:pPr>
      <w:rPr>
        <w:rFonts w:hint="default"/>
        <w:lang w:val="id" w:eastAsia="id" w:bidi="id"/>
      </w:rPr>
    </w:lvl>
    <w:lvl w:ilvl="2" w:tentative="0">
      <w:start w:val="0"/>
      <w:numFmt w:val="bullet"/>
      <w:lvlText w:val="•"/>
      <w:lvlJc w:val="left"/>
      <w:pPr>
        <w:ind w:left="3548" w:hanging="540"/>
      </w:pPr>
      <w:rPr>
        <w:rFonts w:hint="default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4522" w:hanging="540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5496" w:hanging="540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6470" w:hanging="54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7444" w:hanging="54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8418" w:hanging="54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9392" w:hanging="540"/>
      </w:pPr>
      <w:rPr>
        <w:rFonts w:hint="default"/>
        <w:lang w:val="id" w:eastAsia="id" w:bidi="id"/>
      </w:rPr>
    </w:lvl>
  </w:abstractNum>
  <w:abstractNum w:abstractNumId="7">
    <w:nsid w:val="72183CF9"/>
    <w:multiLevelType w:val="multilevel"/>
    <w:tmpl w:val="72183CF9"/>
    <w:lvl w:ilvl="0" w:tentative="0">
      <w:start w:val="1"/>
      <w:numFmt w:val="lowerLetter"/>
      <w:lvlText w:val="%1."/>
      <w:lvlJc w:val="left"/>
      <w:pPr>
        <w:ind w:left="1680" w:hanging="360"/>
        <w:jc w:val="left"/>
      </w:pPr>
      <w:rPr>
        <w:rFonts w:hint="default" w:ascii="Times New Roman" w:hAnsi="Times New Roman" w:eastAsia="Times New Roman" w:cs="Times New Roman"/>
        <w:spacing w:val="-6"/>
        <w:w w:val="99"/>
        <w:sz w:val="28"/>
        <w:szCs w:val="28"/>
        <w:lang w:val="id" w:eastAsia="id" w:bidi="id"/>
      </w:rPr>
    </w:lvl>
    <w:lvl w:ilvl="1" w:tentative="0">
      <w:start w:val="1"/>
      <w:numFmt w:val="decimal"/>
      <w:lvlText w:val="%2."/>
      <w:lvlJc w:val="left"/>
      <w:pPr>
        <w:ind w:left="1680" w:hanging="360"/>
        <w:jc w:val="left"/>
      </w:pPr>
      <w:rPr>
        <w:rFonts w:hint="default" w:ascii="Times New Roman" w:hAnsi="Times New Roman" w:eastAsia="Times New Roman" w:cs="Times New Roman"/>
        <w:spacing w:val="-6"/>
        <w:w w:val="99"/>
        <w:sz w:val="28"/>
        <w:szCs w:val="28"/>
        <w:lang w:val="id" w:eastAsia="id" w:bidi="id"/>
      </w:rPr>
    </w:lvl>
    <w:lvl w:ilvl="2" w:tentative="0">
      <w:start w:val="0"/>
      <w:numFmt w:val="bullet"/>
      <w:lvlText w:val="•"/>
      <w:lvlJc w:val="left"/>
      <w:pPr>
        <w:ind w:left="3612" w:hanging="360"/>
      </w:pPr>
      <w:rPr>
        <w:rFonts w:hint="default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4578" w:hanging="360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5544" w:hanging="360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6510" w:hanging="36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7476" w:hanging="36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8442" w:hanging="36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9408" w:hanging="360"/>
      </w:pPr>
      <w:rPr>
        <w:rFonts w:hint="default"/>
        <w:lang w:val="id" w:eastAsia="id" w:bidi="id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464265"/>
    <w:rsid w:val="373E6093"/>
    <w:rsid w:val="527E709B"/>
    <w:rsid w:val="53192B6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id" w:eastAsia="id" w:bidi="id"/>
    </w:rPr>
  </w:style>
  <w:style w:type="paragraph" w:styleId="2">
    <w:name w:val="heading 1"/>
    <w:basedOn w:val="1"/>
    <w:next w:val="1"/>
    <w:qFormat/>
    <w:uiPriority w:val="1"/>
    <w:pPr>
      <w:spacing w:before="59"/>
      <w:ind w:left="1052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id" w:eastAsia="id" w:bidi="id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id" w:eastAsia="id" w:bidi="id"/>
    </w:rPr>
  </w:style>
  <w:style w:type="table" w:customStyle="1" w:styleId="6">
    <w:name w:val="Table Normal1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spacing w:before="21"/>
      <w:ind w:left="3121" w:hanging="360"/>
    </w:pPr>
    <w:rPr>
      <w:rFonts w:ascii="Arial" w:hAnsi="Arial" w:eastAsia="Arial" w:cs="Arial"/>
      <w:lang w:val="id" w:eastAsia="id" w:bidi="id"/>
    </w:rPr>
  </w:style>
  <w:style w:type="paragraph" w:customStyle="1" w:styleId="8">
    <w:name w:val="Table Paragraph"/>
    <w:basedOn w:val="1"/>
    <w:qFormat/>
    <w:uiPriority w:val="1"/>
    <w:rPr>
      <w:rFonts w:ascii="Arial" w:hAnsi="Arial" w:eastAsia="Arial" w:cs="Arial"/>
      <w:lang w:val="id" w:eastAsia="id" w:bidi="i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jpe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jpe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ScaleCrop>false</ScaleCrop>
  <LinksUpToDate>false</LinksUpToDate>
  <Application>WPS Office_11.2.0.8641_F1E327BC-269C-435d-A152-05C5408002CA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2019-07-01T03:31:00Z</dcterms:created>
  <dc:creator>ukacc027</dc:creator>
  <cp:lastModifiedBy>Driska</cp:lastModifiedBy>
  <dcterms:modified xsi:type="dcterms:W3CDTF">2019-07-01T03:47:05Z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2018-06-03T00:00:00Z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2019-07-01T00:00:00Z</vt:filetime>
  </property>
  <property fmtid="{D5CDD505-2E9C-101B-9397-08002B2CF9AE}" pid="5" name="KSOProductBuildVer">
    <vt:lpwstr>1033-11.2.0.8641</vt:lpwstr>
  </property>
</Properties>
</file>